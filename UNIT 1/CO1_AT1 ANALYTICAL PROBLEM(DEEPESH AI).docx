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2BD1B">
      <w:pPr>
        <w:spacing w:before="59"/>
        <w:ind w:left="693" w:right="431" w:firstLine="0"/>
        <w:jc w:val="center"/>
        <w:rPr>
          <w:b/>
          <w:sz w:val="34"/>
        </w:rPr>
      </w:pPr>
      <w:r>
        <w:rPr>
          <w:b/>
          <w:spacing w:val="-4"/>
          <w:sz w:val="34"/>
        </w:rPr>
        <w:t>SIMATS</w:t>
      </w:r>
      <w:r>
        <w:rPr>
          <w:b/>
          <w:spacing w:val="-13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1BA644AC">
      <w:pPr>
        <w:pStyle w:val="3"/>
        <w:ind w:left="184"/>
        <w:rPr>
          <w:u w:val="none"/>
        </w:rPr>
      </w:pPr>
      <w:r>
        <w:rPr>
          <w:u w:val="none"/>
        </w:rPr>
        <w:t>ASSESSMENT</w:t>
      </w:r>
      <w:r>
        <w:rPr>
          <w:spacing w:val="-16"/>
          <w:u w:val="none"/>
        </w:rPr>
        <w:t xml:space="preserve"> </w:t>
      </w:r>
      <w:r>
        <w:rPr>
          <w:u w:val="none"/>
        </w:rPr>
        <w:t>TOOL</w:t>
      </w:r>
      <w:r>
        <w:rPr>
          <w:spacing w:val="-15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415E1129">
      <w:pPr>
        <w:pStyle w:val="9"/>
        <w:rPr>
          <w:b/>
          <w:sz w:val="28"/>
        </w:rPr>
      </w:pPr>
    </w:p>
    <w:p w14:paraId="127F5A5F">
      <w:pPr>
        <w:pStyle w:val="9"/>
        <w:spacing w:before="134"/>
        <w:rPr>
          <w:b/>
          <w:sz w:val="28"/>
        </w:rPr>
      </w:pPr>
    </w:p>
    <w:p w14:paraId="655135B2">
      <w:pPr>
        <w:pStyle w:val="5"/>
        <w:tabs>
          <w:tab w:val="left" w:pos="2183"/>
          <w:tab w:val="left" w:pos="5851"/>
        </w:tabs>
      </w:pPr>
      <w:r>
        <w:t>COURSE</w:t>
      </w:r>
      <w:r>
        <w:rPr>
          <w:spacing w:val="-3"/>
        </w:rPr>
        <w:t xml:space="preserve"> </w:t>
      </w:r>
      <w:r>
        <w:rPr>
          <w:spacing w:val="-4"/>
        </w:rPr>
        <w:t>NAME:</w:t>
      </w:r>
      <w:r>
        <w:tab/>
      </w:r>
      <w:r>
        <w:t>Artificial</w:t>
      </w:r>
      <w:r>
        <w:rPr>
          <w:spacing w:val="-3"/>
        </w:rPr>
        <w:t xml:space="preserve"> </w:t>
      </w:r>
      <w:r>
        <w:rPr>
          <w:spacing w:val="-2"/>
        </w:rPr>
        <w:t>Intelligence</w:t>
      </w:r>
      <w:r>
        <w:tab/>
      </w:r>
      <w:r>
        <w:t>COURSE</w:t>
      </w:r>
      <w:r>
        <w:rPr>
          <w:spacing w:val="-3"/>
        </w:rPr>
        <w:t xml:space="preserve"> </w:t>
      </w:r>
      <w:r>
        <w:t xml:space="preserve">CODE: </w:t>
      </w:r>
      <w:r>
        <w:rPr>
          <w:spacing w:val="-2"/>
        </w:rPr>
        <w:t>CSA17</w:t>
      </w:r>
    </w:p>
    <w:p w14:paraId="4CCBC946">
      <w:pPr>
        <w:pStyle w:val="9"/>
        <w:rPr>
          <w:b/>
        </w:rPr>
      </w:pPr>
    </w:p>
    <w:p w14:paraId="615FC437">
      <w:pPr>
        <w:pStyle w:val="9"/>
        <w:rPr>
          <w:b/>
        </w:rPr>
      </w:pPr>
    </w:p>
    <w:p w14:paraId="41501CA1">
      <w:pPr>
        <w:pStyle w:val="9"/>
        <w:rPr>
          <w:b/>
        </w:rPr>
      </w:pPr>
    </w:p>
    <w:p w14:paraId="6B56D09D">
      <w:pPr>
        <w:pStyle w:val="9"/>
        <w:spacing w:before="233"/>
        <w:rPr>
          <w:b/>
        </w:rPr>
      </w:pPr>
    </w:p>
    <w:p w14:paraId="2AF2E916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-204470</wp:posOffset>
                </wp:positionV>
                <wp:extent cx="574357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.5pt;margin-top:-16.1pt;height:0.1pt;width:452.25pt;mso-position-horizontal-relative:page;z-index:251659264;mso-width-relative:page;mso-height-relative:page;" filled="f" stroked="t" coordsize="5743575,1" o:gfxdata="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de9F52wAAAAwBAAAPAAAAAAAA&#10;AAEAIAAAACIAAABkcnMvZG93bnJldi54bWxQSwECFAAUAAAACACHTuJA4mOOZQ8CAAB7BAAADgAA&#10;AAAAAAABACAAAAAqAQAAZHJzL2Uyb0RvYy54bWxQSwUGAAAAAAYABgBZAQAAqwUAAAAA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OUTCOME </w:t>
      </w:r>
      <w:r>
        <w:rPr>
          <w:b/>
          <w:spacing w:val="-2"/>
          <w:sz w:val="24"/>
        </w:rPr>
        <w:t>COVERED</w:t>
      </w:r>
    </w:p>
    <w:p w14:paraId="1B5241EB">
      <w:pPr>
        <w:pStyle w:val="9"/>
        <w:spacing w:before="42"/>
        <w:rPr>
          <w:b/>
        </w:rPr>
      </w:pPr>
    </w:p>
    <w:p w14:paraId="57C0B000">
      <w:pPr>
        <w:pStyle w:val="9"/>
        <w:ind w:left="23"/>
        <w:rPr>
          <w:i/>
          <w:sz w:val="20"/>
        </w:rPr>
      </w:pPr>
      <w:r>
        <w:rPr>
          <w:b/>
          <w:i/>
        </w:rPr>
        <w:t>CO1:</w:t>
      </w:r>
      <w:r>
        <w:rPr>
          <w:b/>
          <w:i/>
          <w:spacing w:val="-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basics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uninformed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 problems effectively.</w:t>
      </w:r>
      <w:r>
        <w:rPr>
          <w:spacing w:val="40"/>
        </w:rPr>
        <w:t xml:space="preserve"> </w:t>
      </w:r>
      <w:r>
        <w:rPr>
          <w:i/>
          <w:sz w:val="20"/>
        </w:rPr>
        <w:t>(BL3)</w:t>
      </w:r>
    </w:p>
    <w:p w14:paraId="3BDDCDB3">
      <w:pPr>
        <w:pStyle w:val="9"/>
        <w:spacing w:before="79"/>
        <w:rPr>
          <w:i/>
        </w:rPr>
      </w:pPr>
    </w:p>
    <w:p w14:paraId="26088933"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11"/>
          <w:sz w:val="24"/>
        </w:rPr>
        <w:t xml:space="preserve"> </w:t>
      </w:r>
      <w:r>
        <w:rPr>
          <w:i/>
          <w:spacing w:val="-5"/>
          <w:sz w:val="24"/>
        </w:rPr>
        <w:t>50%</w:t>
      </w:r>
    </w:p>
    <w:p w14:paraId="67419CB0">
      <w:pPr>
        <w:pStyle w:val="9"/>
        <w:rPr>
          <w:i/>
        </w:rPr>
      </w:pPr>
    </w:p>
    <w:p w14:paraId="54B1C258">
      <w:pPr>
        <w:pStyle w:val="9"/>
        <w:spacing w:before="233"/>
        <w:rPr>
          <w:i/>
        </w:rPr>
      </w:pPr>
    </w:p>
    <w:p w14:paraId="7A8AA5A0">
      <w:pPr>
        <w:pStyle w:val="5"/>
        <w:tabs>
          <w:tab w:val="left" w:pos="6504"/>
        </w:tabs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-206375</wp:posOffset>
                </wp:positionV>
                <wp:extent cx="574357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5pt;margin-top:-16.25pt;height:0.1pt;width:452.25pt;mso-position-horizontal-relative:page;z-index:251660288;mso-width-relative:page;mso-height-relative:page;" filled="f" stroked="t" coordsize="5743575,1" o:gfxdata="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YAN/M2wAAAAwBAAAPAAAAAAAA&#10;AAEAIAAAACIAAABkcnMvZG93bnJldi54bWxQSwECFAAUAAAACACHTuJAreW4xw8CAAB7BAAADgAA&#10;AAAAAAABACAAAAAqAQAAZHJzL2Uyb0RvYy54bWxQSwUGAAAAAAYABgBZAQAAqwUAAAAA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QUESTIONS: </w:t>
      </w:r>
      <w:r>
        <w:rPr>
          <w:spacing w:val="-10"/>
        </w:rPr>
        <w:t>5</w:t>
      </w:r>
      <w:r>
        <w:tab/>
      </w:r>
      <w:r>
        <w:t>Duration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Hour</w:t>
      </w:r>
    </w:p>
    <w:p w14:paraId="6A2C7114">
      <w:pPr>
        <w:spacing w:before="0"/>
        <w:ind w:left="0" w:right="865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0D2132A5">
      <w:pPr>
        <w:pStyle w:val="9"/>
        <w:rPr>
          <w:b/>
        </w:rPr>
      </w:pPr>
    </w:p>
    <w:p w14:paraId="3AF71D69">
      <w:pPr>
        <w:pStyle w:val="9"/>
        <w:ind w:left="262" w:right="693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5AFB7C6D">
      <w:pPr>
        <w:pStyle w:val="9"/>
        <w:spacing w:before="1"/>
      </w:pPr>
    </w:p>
    <w:p w14:paraId="79189451">
      <w:pPr>
        <w:pStyle w:val="3"/>
        <w:spacing w:before="0"/>
        <w:ind w:left="608" w:right="431"/>
        <w:rPr>
          <w:u w:val="none"/>
        </w:rPr>
      </w:pPr>
      <w:r>
        <w:rPr>
          <w:spacing w:val="-2"/>
          <w:u w:val="single"/>
        </w:rPr>
        <w:t>Analytical Problem Solving</w:t>
      </w:r>
    </w:p>
    <w:p w14:paraId="23A9BA06">
      <w:pPr>
        <w:pStyle w:val="9"/>
        <w:rPr>
          <w:b/>
        </w:rPr>
      </w:pPr>
    </w:p>
    <w:p w14:paraId="6A47E5BE">
      <w:pPr>
        <w:pStyle w:val="9"/>
        <w:rPr>
          <w:b/>
        </w:rPr>
      </w:pPr>
    </w:p>
    <w:p w14:paraId="0F12FF90">
      <w:pPr>
        <w:pStyle w:val="9"/>
        <w:rPr>
          <w:b/>
        </w:rPr>
      </w:pPr>
    </w:p>
    <w:p w14:paraId="56CFD29E">
      <w:pPr>
        <w:pStyle w:val="9"/>
        <w:rPr>
          <w:b/>
        </w:rPr>
      </w:pPr>
    </w:p>
    <w:p w14:paraId="4A58AACA">
      <w:pPr>
        <w:pStyle w:val="9"/>
        <w:spacing w:before="232"/>
        <w:rPr>
          <w:b/>
        </w:rPr>
      </w:pPr>
    </w:p>
    <w:p w14:paraId="1E1CCDCD">
      <w:pPr>
        <w:pStyle w:val="6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-207010</wp:posOffset>
                </wp:positionV>
                <wp:extent cx="574357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.5pt;margin-top:-16.3pt;height:0.1pt;width:452.25pt;mso-position-horizontal-relative:page;z-index:251660288;mso-width-relative:page;mso-height-relative:page;" filled="f" stroked="t" coordsize="5743575,1" o:gfxdata="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IsJy9sAAAAMAQAADwAAAAAA&#10;AAABACAAAAAiAAAAZHJzL2Rvd25yZXYueG1sUEsBAhQAFAAAAAgAh07iQFeahRAQAgAAewQAAA4A&#10;AAAAAAAAAQAgAAAAKgEAAGRycy9lMm9Eb2MueG1sUEsFBgAAAAAGAAYAWQEAAKwFAAAAAA=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59FAF717">
      <w:pPr>
        <w:pStyle w:val="9"/>
        <w:rPr>
          <w:b/>
          <w:i/>
        </w:rPr>
      </w:pPr>
    </w:p>
    <w:p w14:paraId="23BC16D1"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40"/>
          <w:sz w:val="24"/>
        </w:rPr>
        <w:t xml:space="preserve"> </w:t>
      </w:r>
      <w:r>
        <w:rPr>
          <w:rFonts w:hint="default"/>
          <w:b/>
          <w:bCs/>
          <w:i/>
          <w:spacing w:val="40"/>
          <w:sz w:val="24"/>
          <w:lang w:val="en-IN"/>
        </w:rPr>
        <w:t>THODETI DEEPESH(192511464</w:t>
      </w:r>
      <w:r>
        <w:rPr>
          <w:b/>
          <w:bCs/>
          <w:i/>
          <w:sz w:val="24"/>
        </w:rPr>
        <w:t>)</w:t>
      </w:r>
      <w:r>
        <w:rPr>
          <w:b/>
          <w:i/>
          <w:spacing w:val="-26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5CC1E2CF">
      <w:pPr>
        <w:spacing w:before="1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action.</w:t>
      </w:r>
      <w:r>
        <w:rPr>
          <w:i/>
          <w:spacing w:val="-2"/>
          <w:sz w:val="24"/>
        </w:rPr>
        <w:br w:type="textWrapping"/>
      </w:r>
      <w:r>
        <w:rPr>
          <w:i/>
          <w:spacing w:val="-2"/>
          <w:sz w:val="24"/>
        </w:rPr>
        <w:br w:type="textWrapping"/>
      </w:r>
      <w:r>
        <w:rPr>
          <w:i/>
          <w:spacing w:val="-2"/>
          <w:sz w:val="24"/>
        </w:rPr>
        <w:br w:type="textWrapping"/>
      </w:r>
    </w:p>
    <w:p w14:paraId="014237CE">
      <w:pPr>
        <w:spacing w:before="61"/>
        <w:ind w:left="87" w:right="532" w:firstLine="0"/>
        <w:jc w:val="both"/>
        <w:rPr>
          <w:b/>
          <w:bCs/>
          <w:i/>
          <w:sz w:val="24"/>
        </w:rPr>
      </w:pPr>
      <w:r>
        <w:rPr>
          <w:b/>
          <w:i/>
          <w:sz w:val="24"/>
        </w:rPr>
        <w:t>Signatureofthestudent</w:t>
      </w:r>
      <w:r>
        <w:rPr>
          <w:rFonts w:hint="default"/>
          <w:b/>
          <w:i/>
          <w:sz w:val="24"/>
          <w:lang w:val="en-IN"/>
        </w:rPr>
        <w:t>:</w:t>
      </w:r>
      <w:r>
        <w:rPr>
          <w:rFonts w:hint="default"/>
          <w:b/>
          <w:i/>
          <w:sz w:val="24"/>
          <w:lang w:val="en-IN"/>
        </w:rPr>
        <w:br w:type="textWrapping"/>
      </w:r>
      <w:r>
        <w:rPr>
          <w:rFonts w:hint="default"/>
          <w:b/>
          <w:bCs/>
          <w:i/>
          <w:spacing w:val="40"/>
          <w:sz w:val="24"/>
          <w:lang w:val="en-IN"/>
        </w:rPr>
        <w:t>THODETIDEEPESH(192511464</w:t>
      </w:r>
      <w:r>
        <w:rPr>
          <w:b/>
          <w:bCs/>
          <w:i/>
          <w:sz w:val="24"/>
        </w:rPr>
        <w:t>)</w:t>
      </w:r>
      <w:r>
        <w:rPr>
          <w:b/>
          <w:bCs/>
          <w:i/>
          <w:sz w:val="24"/>
        </w:rPr>
        <w:br w:type="textWrapping"/>
      </w:r>
      <w:bookmarkStart w:id="0" w:name="_GoBack"/>
      <w:bookmarkEnd w:id="0"/>
      <w:r>
        <w:rPr>
          <w:b/>
          <w:bCs/>
          <w:i/>
          <w:sz w:val="24"/>
        </w:rPr>
        <w:br w:type="textWrapping"/>
      </w:r>
      <w:r>
        <w:rPr>
          <w:b/>
          <w:bCs/>
          <w:i/>
          <w:sz w:val="24"/>
        </w:rPr>
        <w:br w:type="textWrapping"/>
      </w:r>
      <w:r>
        <w:rPr>
          <w:b/>
          <w:bCs/>
          <w:i/>
          <w:sz w:val="24"/>
        </w:rPr>
        <w:br w:type="textWrapping"/>
      </w:r>
      <w:r>
        <w:rPr>
          <w:b/>
          <w:bCs/>
          <w:i/>
          <w:sz w:val="24"/>
        </w:rPr>
        <w:br w:type="textWrapping"/>
      </w:r>
    </w:p>
    <w:p w14:paraId="2ECBF258">
      <w:pPr>
        <w:spacing w:before="61"/>
        <w:ind w:left="87" w:right="532" w:firstLine="0"/>
        <w:jc w:val="center"/>
        <w:rPr>
          <w:b/>
          <w:sz w:val="34"/>
        </w:rPr>
      </w:pP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br w:type="textWrapping"/>
      </w:r>
      <w:r>
        <w:rPr>
          <w:b/>
          <w:sz w:val="34"/>
        </w:rPr>
        <w:t>Analytical</w:t>
      </w:r>
      <w:r>
        <w:rPr>
          <w:b/>
          <w:spacing w:val="-6"/>
          <w:sz w:val="34"/>
        </w:rPr>
        <w:t xml:space="preserve"> </w:t>
      </w:r>
      <w:r>
        <w:rPr>
          <w:b/>
          <w:sz w:val="34"/>
        </w:rPr>
        <w:t>Problem</w:t>
      </w:r>
      <w:r>
        <w:rPr>
          <w:b/>
          <w:spacing w:val="-4"/>
          <w:sz w:val="34"/>
        </w:rPr>
        <w:t xml:space="preserve"> </w:t>
      </w:r>
      <w:r>
        <w:rPr>
          <w:b/>
          <w:spacing w:val="-2"/>
          <w:sz w:val="34"/>
        </w:rPr>
        <w:t>Solving</w:t>
      </w:r>
    </w:p>
    <w:p w14:paraId="0256F31A">
      <w:pPr>
        <w:pStyle w:val="2"/>
        <w:spacing w:before="282"/>
      </w:pPr>
      <w:r>
        <w:t>Problem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BD173E6">
      <w:pPr>
        <w:pStyle w:val="9"/>
        <w:spacing w:before="177"/>
        <w:rPr>
          <w:b/>
          <w:sz w:val="27"/>
        </w:rPr>
      </w:pPr>
    </w:p>
    <w:p w14:paraId="2533B104">
      <w:pPr>
        <w:pStyle w:val="4"/>
        <w:spacing w:before="1"/>
      </w:pPr>
      <w:r>
        <w:t>Water</w:t>
      </w:r>
      <w:r>
        <w:rPr>
          <w:spacing w:val="-9"/>
        </w:rPr>
        <w:t xml:space="preserve"> </w:t>
      </w:r>
      <w:r>
        <w:t>Jug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(4-gallon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3-gallon</w:t>
      </w:r>
      <w:r>
        <w:rPr>
          <w:spacing w:val="-6"/>
        </w:rPr>
        <w:t xml:space="preserve"> </w:t>
      </w:r>
      <w:r>
        <w:rPr>
          <w:spacing w:val="-2"/>
        </w:rPr>
        <w:t>jugs)</w:t>
      </w:r>
    </w:p>
    <w:p w14:paraId="05D60EC1">
      <w:pPr>
        <w:pStyle w:val="9"/>
        <w:spacing w:before="122"/>
        <w:rPr>
          <w:b/>
          <w:sz w:val="27"/>
        </w:rPr>
      </w:pPr>
    </w:p>
    <w:p w14:paraId="486A97C6">
      <w:pPr>
        <w:pStyle w:val="9"/>
        <w:spacing w:line="360" w:lineRule="auto"/>
        <w:ind w:left="23"/>
      </w:pPr>
      <w:r>
        <w:rPr>
          <w:b/>
        </w:rPr>
        <w:t>Problem</w:t>
      </w:r>
      <w:r>
        <w:rPr>
          <w:b/>
          <w:spacing w:val="-3"/>
        </w:rPr>
        <w:t xml:space="preserve"> </w:t>
      </w:r>
      <w:r>
        <w:rPr>
          <w:b/>
        </w:rPr>
        <w:t>Statement:</w:t>
      </w:r>
      <w:r>
        <w:rPr>
          <w:b/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gallons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water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4-gallon</w:t>
      </w:r>
      <w:r>
        <w:rPr>
          <w:spacing w:val="-3"/>
        </w:rPr>
        <w:t xml:space="preserve"> </w:t>
      </w:r>
      <w:r>
        <w:t>jug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 pump, a 4-gallon jug, and a 3-gallon jug.</w:t>
      </w:r>
    </w:p>
    <w:p w14:paraId="3925FF46">
      <w:pPr>
        <w:pStyle w:val="9"/>
        <w:spacing w:before="2"/>
      </w:pPr>
    </w:p>
    <w:p w14:paraId="440236B4">
      <w:pPr>
        <w:pStyle w:val="5"/>
      </w:pPr>
      <w:r>
        <w:t>Explicit</w:t>
      </w:r>
      <w:r>
        <w:rPr>
          <w:spacing w:val="-1"/>
        </w:rPr>
        <w:t xml:space="preserve"> </w:t>
      </w:r>
      <w:r>
        <w:rPr>
          <w:spacing w:val="-2"/>
        </w:rPr>
        <w:t>Assumptions:</w:t>
      </w:r>
    </w:p>
    <w:p w14:paraId="2BF21701">
      <w:pPr>
        <w:pStyle w:val="9"/>
        <w:spacing w:before="142"/>
        <w:rPr>
          <w:b/>
        </w:rPr>
      </w:pPr>
    </w:p>
    <w:p w14:paraId="070DED0B">
      <w:pPr>
        <w:pStyle w:val="11"/>
        <w:numPr>
          <w:ilvl w:val="0"/>
          <w:numId w:val="1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Jugs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filled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</w:t>
      </w:r>
      <w:r>
        <w:rPr>
          <w:spacing w:val="-2"/>
          <w:sz w:val="24"/>
        </w:rPr>
        <w:t>pump.</w:t>
      </w:r>
    </w:p>
    <w:p w14:paraId="206A5161">
      <w:pPr>
        <w:pStyle w:val="11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poured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onto the </w:t>
      </w:r>
      <w:r>
        <w:rPr>
          <w:spacing w:val="-2"/>
          <w:sz w:val="24"/>
        </w:rPr>
        <w:t>ground.</w:t>
      </w:r>
    </w:p>
    <w:p w14:paraId="4C79078F">
      <w:pPr>
        <w:pStyle w:val="11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transferred between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jugs.</w:t>
      </w:r>
    </w:p>
    <w:p w14:paraId="6ACD9A9D">
      <w:pPr>
        <w:pStyle w:val="11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measuring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available.</w:t>
      </w:r>
    </w:p>
    <w:p w14:paraId="78D09716">
      <w:pPr>
        <w:pStyle w:val="9"/>
        <w:spacing w:before="141"/>
      </w:pPr>
    </w:p>
    <w:p w14:paraId="5D30B586">
      <w:pPr>
        <w:pStyle w:val="5"/>
        <w:spacing w:before="1"/>
      </w:pPr>
      <w:r>
        <w:t>Steps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Solution:</w:t>
      </w:r>
    </w:p>
    <w:p w14:paraId="2436566C">
      <w:pPr>
        <w:pStyle w:val="9"/>
        <w:spacing w:before="141"/>
        <w:rPr>
          <w:b/>
        </w:rPr>
      </w:pPr>
    </w:p>
    <w:p w14:paraId="319C061A">
      <w:pPr>
        <w:pStyle w:val="11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3-gallon</w:t>
      </w:r>
      <w:r>
        <w:rPr>
          <w:spacing w:val="-1"/>
          <w:sz w:val="24"/>
        </w:rPr>
        <w:t xml:space="preserve"> </w:t>
      </w:r>
      <w:r>
        <w:rPr>
          <w:sz w:val="24"/>
        </w:rPr>
        <w:t>jug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completely.</w:t>
      </w:r>
    </w:p>
    <w:p w14:paraId="538D801A">
      <w:pPr>
        <w:pStyle w:val="11"/>
        <w:numPr>
          <w:ilvl w:val="0"/>
          <w:numId w:val="2"/>
        </w:numPr>
        <w:tabs>
          <w:tab w:val="left" w:pos="742"/>
        </w:tabs>
        <w:spacing w:before="14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all water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3-gallon jug</w:t>
      </w:r>
      <w:r>
        <w:rPr>
          <w:spacing w:val="-1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4-gallon </w:t>
      </w:r>
      <w:r>
        <w:rPr>
          <w:spacing w:val="-4"/>
          <w:sz w:val="24"/>
        </w:rPr>
        <w:t>jug.</w:t>
      </w:r>
    </w:p>
    <w:p w14:paraId="3C8FDA6E">
      <w:pPr>
        <w:pStyle w:val="11"/>
        <w:numPr>
          <w:ilvl w:val="0"/>
          <w:numId w:val="2"/>
        </w:numPr>
        <w:tabs>
          <w:tab w:val="left" w:pos="742"/>
        </w:tabs>
        <w:spacing w:before="13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3-gallon</w:t>
      </w:r>
      <w:r>
        <w:rPr>
          <w:spacing w:val="-1"/>
          <w:sz w:val="24"/>
        </w:rPr>
        <w:t xml:space="preserve"> </w:t>
      </w:r>
      <w:r>
        <w:rPr>
          <w:sz w:val="24"/>
        </w:rPr>
        <w:t>jug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again.</w:t>
      </w:r>
    </w:p>
    <w:p w14:paraId="3F203808">
      <w:pPr>
        <w:pStyle w:val="11"/>
        <w:numPr>
          <w:ilvl w:val="0"/>
          <w:numId w:val="2"/>
        </w:numPr>
        <w:tabs>
          <w:tab w:val="left" w:pos="742"/>
        </w:tabs>
        <w:spacing w:before="139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3-gallon jug into the</w:t>
      </w:r>
      <w:r>
        <w:rPr>
          <w:spacing w:val="-1"/>
          <w:sz w:val="24"/>
        </w:rPr>
        <w:t xml:space="preserve"> </w:t>
      </w:r>
      <w:r>
        <w:rPr>
          <w:sz w:val="24"/>
        </w:rPr>
        <w:t>4-gallon</w:t>
      </w:r>
      <w:r>
        <w:rPr>
          <w:spacing w:val="-3"/>
          <w:sz w:val="24"/>
        </w:rPr>
        <w:t xml:space="preserve"> </w:t>
      </w:r>
      <w:r>
        <w:rPr>
          <w:sz w:val="24"/>
        </w:rPr>
        <w:t>jug until</w:t>
      </w:r>
      <w:r>
        <w:rPr>
          <w:spacing w:val="-1"/>
          <w:sz w:val="24"/>
        </w:rPr>
        <w:t xml:space="preserve"> </w:t>
      </w:r>
      <w:r>
        <w:rPr>
          <w:sz w:val="24"/>
        </w:rPr>
        <w:t>the 4-gallon</w:t>
      </w:r>
      <w:r>
        <w:rPr>
          <w:spacing w:val="-1"/>
          <w:sz w:val="24"/>
        </w:rPr>
        <w:t xml:space="preserve"> </w:t>
      </w:r>
      <w:r>
        <w:rPr>
          <w:sz w:val="24"/>
        </w:rPr>
        <w:t>jug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full.</w:t>
      </w:r>
    </w:p>
    <w:p w14:paraId="5E62C753">
      <w:pPr>
        <w:pStyle w:val="11"/>
        <w:numPr>
          <w:ilvl w:val="1"/>
          <w:numId w:val="2"/>
        </w:numPr>
        <w:tabs>
          <w:tab w:val="left" w:pos="1462"/>
        </w:tabs>
        <w:spacing w:before="137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 point, 2 gallons remain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3-gallon </w:t>
      </w:r>
      <w:r>
        <w:rPr>
          <w:spacing w:val="-4"/>
          <w:sz w:val="24"/>
        </w:rPr>
        <w:t>jug.</w:t>
      </w:r>
    </w:p>
    <w:p w14:paraId="17BE907F">
      <w:pPr>
        <w:pStyle w:val="11"/>
        <w:numPr>
          <w:ilvl w:val="0"/>
          <w:numId w:val="2"/>
        </w:numPr>
        <w:tabs>
          <w:tab w:val="left" w:pos="742"/>
        </w:tabs>
        <w:spacing w:before="13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4-gallon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jug.</w:t>
      </w:r>
    </w:p>
    <w:p w14:paraId="24B022F8">
      <w:pPr>
        <w:pStyle w:val="11"/>
        <w:numPr>
          <w:ilvl w:val="0"/>
          <w:numId w:val="2"/>
        </w:numPr>
        <w:tabs>
          <w:tab w:val="left" w:pos="742"/>
        </w:tabs>
        <w:spacing w:before="13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gallons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3-gallon</w:t>
      </w:r>
      <w:r>
        <w:rPr>
          <w:spacing w:val="-1"/>
          <w:sz w:val="24"/>
        </w:rPr>
        <w:t xml:space="preserve"> </w:t>
      </w:r>
      <w:r>
        <w:rPr>
          <w:sz w:val="24"/>
        </w:rPr>
        <w:t>jug 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4-gallon </w:t>
      </w:r>
      <w:r>
        <w:rPr>
          <w:spacing w:val="-4"/>
          <w:sz w:val="24"/>
        </w:rPr>
        <w:t>jug.</w:t>
      </w:r>
    </w:p>
    <w:p w14:paraId="16B7F9A2">
      <w:pPr>
        <w:pStyle w:val="9"/>
        <w:spacing w:before="141"/>
      </w:pPr>
    </w:p>
    <w:p w14:paraId="7090C0D9"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4-gallon</w:t>
      </w:r>
      <w:r>
        <w:rPr>
          <w:spacing w:val="-1"/>
          <w:sz w:val="24"/>
        </w:rPr>
        <w:t xml:space="preserve"> </w:t>
      </w:r>
      <w:r>
        <w:rPr>
          <w:sz w:val="24"/>
        </w:rPr>
        <w:t>jug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contains </w:t>
      </w:r>
      <w:r>
        <w:rPr>
          <w:b/>
          <w:sz w:val="24"/>
        </w:rPr>
        <w:t>exactly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2 </w:t>
      </w:r>
      <w:r>
        <w:rPr>
          <w:b/>
          <w:spacing w:val="-2"/>
          <w:sz w:val="24"/>
        </w:rPr>
        <w:t>gallons</w:t>
      </w:r>
      <w:r>
        <w:rPr>
          <w:spacing w:val="-2"/>
          <w:sz w:val="24"/>
        </w:rPr>
        <w:t>.</w:t>
      </w:r>
    </w:p>
    <w:p w14:paraId="7F82330D">
      <w:pPr>
        <w:spacing w:after="0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6910C68">
      <w:pPr>
        <w:pStyle w:val="2"/>
      </w:pPr>
      <w:r>
        <w:t>Problem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57F6F66E">
      <w:pPr>
        <w:pStyle w:val="9"/>
        <w:spacing w:before="74"/>
        <w:rPr>
          <w:b/>
          <w:sz w:val="36"/>
        </w:rPr>
      </w:pPr>
    </w:p>
    <w:p w14:paraId="639A5C65">
      <w:pPr>
        <w:pStyle w:val="4"/>
      </w:pPr>
      <w:r>
        <w:t>Mars</w:t>
      </w:r>
      <w:r>
        <w:rPr>
          <w:spacing w:val="-4"/>
        </w:rPr>
        <w:t xml:space="preserve"> </w:t>
      </w:r>
      <w:r>
        <w:t>Rover</w:t>
      </w:r>
      <w:r>
        <w:rPr>
          <w:spacing w:val="-7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12CE15F">
      <w:pPr>
        <w:pStyle w:val="9"/>
        <w:spacing w:before="122"/>
        <w:rPr>
          <w:b/>
          <w:sz w:val="27"/>
        </w:rPr>
      </w:pPr>
    </w:p>
    <w:p w14:paraId="68A7643B">
      <w:pPr>
        <w:pStyle w:val="5"/>
        <w:numPr>
          <w:ilvl w:val="0"/>
          <w:numId w:val="3"/>
        </w:numPr>
        <w:tabs>
          <w:tab w:val="left" w:pos="209"/>
        </w:tabs>
        <w:spacing w:before="0" w:after="0" w:line="240" w:lineRule="auto"/>
        <w:ind w:left="209" w:right="0" w:hanging="186"/>
        <w:jc w:val="left"/>
      </w:pPr>
      <w:r>
        <w:rPr>
          <w:spacing w:val="-2"/>
        </w:rPr>
        <w:t>Percepts:</w:t>
      </w:r>
    </w:p>
    <w:p w14:paraId="5BE96F74">
      <w:pPr>
        <w:pStyle w:val="9"/>
        <w:spacing w:before="142"/>
        <w:rPr>
          <w:b/>
        </w:rPr>
      </w:pPr>
    </w:p>
    <w:p w14:paraId="2BF470CB">
      <w:pPr>
        <w:pStyle w:val="11"/>
        <w:numPr>
          <w:ilvl w:val="1"/>
          <w:numId w:val="3"/>
        </w:numPr>
        <w:tabs>
          <w:tab w:val="left" w:pos="743"/>
        </w:tabs>
        <w:spacing w:before="0" w:after="0" w:line="360" w:lineRule="auto"/>
        <w:ind w:left="743" w:right="308" w:hanging="360"/>
        <w:jc w:val="left"/>
        <w:rPr>
          <w:sz w:val="24"/>
        </w:rPr>
      </w:pPr>
      <w:r>
        <w:rPr>
          <w:sz w:val="24"/>
        </w:rPr>
        <w:t>Camera</w:t>
      </w:r>
      <w:r>
        <w:rPr>
          <w:spacing w:val="-6"/>
          <w:sz w:val="24"/>
        </w:rPr>
        <w:t xml:space="preserve"> </w:t>
      </w:r>
      <w:r>
        <w:rPr>
          <w:sz w:val="24"/>
        </w:rPr>
        <w:t>images,</w:t>
      </w:r>
      <w:r>
        <w:rPr>
          <w:spacing w:val="-5"/>
          <w:sz w:val="24"/>
        </w:rPr>
        <w:t xml:space="preserve"> </w:t>
      </w:r>
      <w:r>
        <w:rPr>
          <w:sz w:val="24"/>
        </w:rPr>
        <w:t>soil</w:t>
      </w:r>
      <w:r>
        <w:rPr>
          <w:spacing w:val="-5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5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5"/>
          <w:sz w:val="24"/>
        </w:rPr>
        <w:t xml:space="preserve"> </w:t>
      </w:r>
      <w:r>
        <w:rPr>
          <w:sz w:val="24"/>
        </w:rPr>
        <w:t>radiation,</w:t>
      </w:r>
      <w:r>
        <w:rPr>
          <w:spacing w:val="-5"/>
          <w:sz w:val="24"/>
        </w:rPr>
        <w:t xml:space="preserve"> </w:t>
      </w:r>
      <w:r>
        <w:rPr>
          <w:sz w:val="24"/>
        </w:rPr>
        <w:t>dust</w:t>
      </w:r>
      <w:r>
        <w:rPr>
          <w:spacing w:val="-5"/>
          <w:sz w:val="24"/>
        </w:rPr>
        <w:t xml:space="preserve"> </w:t>
      </w:r>
      <w:r>
        <w:rPr>
          <w:sz w:val="24"/>
        </w:rPr>
        <w:t>levels,</w:t>
      </w:r>
      <w:r>
        <w:rPr>
          <w:spacing w:val="-5"/>
          <w:sz w:val="24"/>
        </w:rPr>
        <w:t xml:space="preserve"> </w:t>
      </w:r>
      <w:r>
        <w:rPr>
          <w:sz w:val="24"/>
        </w:rPr>
        <w:t>chemical sensor readings.</w:t>
      </w:r>
    </w:p>
    <w:p w14:paraId="2561270E">
      <w:pPr>
        <w:pStyle w:val="9"/>
        <w:spacing w:before="5"/>
      </w:pPr>
    </w:p>
    <w:p w14:paraId="7CDF76B5">
      <w:pPr>
        <w:pStyle w:val="5"/>
        <w:numPr>
          <w:ilvl w:val="0"/>
          <w:numId w:val="3"/>
        </w:numPr>
        <w:tabs>
          <w:tab w:val="left" w:pos="276"/>
        </w:tabs>
        <w:spacing w:before="0" w:after="0" w:line="240" w:lineRule="auto"/>
        <w:ind w:left="276" w:right="0" w:hanging="253"/>
        <w:jc w:val="left"/>
      </w:pPr>
      <w:r>
        <w:t>Operating</w:t>
      </w:r>
      <w:r>
        <w:rPr>
          <w:spacing w:val="-1"/>
        </w:rPr>
        <w:t xml:space="preserve"> </w:t>
      </w:r>
      <w:r>
        <w:rPr>
          <w:spacing w:val="-2"/>
        </w:rPr>
        <w:t>Environment:</w:t>
      </w:r>
    </w:p>
    <w:p w14:paraId="22724E3C">
      <w:pPr>
        <w:pStyle w:val="9"/>
        <w:spacing w:before="142"/>
        <w:rPr>
          <w:b/>
        </w:rPr>
      </w:pPr>
    </w:p>
    <w:p w14:paraId="1E838836">
      <w:pPr>
        <w:pStyle w:val="11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Partially</w:t>
      </w:r>
      <w:r>
        <w:rPr>
          <w:spacing w:val="-4"/>
          <w:sz w:val="24"/>
        </w:rPr>
        <w:t xml:space="preserve"> </w:t>
      </w:r>
      <w:r>
        <w:rPr>
          <w:sz w:val="24"/>
        </w:rPr>
        <w:t>observable,</w:t>
      </w:r>
      <w:r>
        <w:rPr>
          <w:spacing w:val="-2"/>
          <w:sz w:val="24"/>
        </w:rPr>
        <w:t xml:space="preserve"> </w:t>
      </w:r>
      <w:r>
        <w:rPr>
          <w:sz w:val="24"/>
        </w:rPr>
        <w:t>dynamic,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continuous,</w:t>
      </w:r>
      <w:r>
        <w:rPr>
          <w:spacing w:val="-2"/>
          <w:sz w:val="24"/>
        </w:rPr>
        <w:t xml:space="preserve"> </w:t>
      </w:r>
      <w:r>
        <w:rPr>
          <w:sz w:val="24"/>
        </w:rPr>
        <w:t>uncertain,</w:t>
      </w:r>
      <w:r>
        <w:rPr>
          <w:spacing w:val="-2"/>
          <w:sz w:val="24"/>
        </w:rPr>
        <w:t xml:space="preserve"> </w:t>
      </w:r>
      <w:r>
        <w:rPr>
          <w:sz w:val="24"/>
        </w:rPr>
        <w:t>hazardous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terrain.</w:t>
      </w:r>
    </w:p>
    <w:p w14:paraId="0D9EC264">
      <w:pPr>
        <w:pStyle w:val="9"/>
        <w:spacing w:before="142"/>
      </w:pPr>
    </w:p>
    <w:p w14:paraId="1FFF1730">
      <w:pPr>
        <w:pStyle w:val="5"/>
        <w:numPr>
          <w:ilvl w:val="0"/>
          <w:numId w:val="3"/>
        </w:numPr>
        <w:tabs>
          <w:tab w:val="left" w:pos="343"/>
        </w:tabs>
        <w:spacing w:before="0" w:after="0" w:line="240" w:lineRule="auto"/>
        <w:ind w:left="343" w:right="0" w:hanging="320"/>
        <w:jc w:val="left"/>
      </w:pPr>
      <w:r>
        <w:rPr>
          <w:spacing w:val="-2"/>
        </w:rPr>
        <w:t>Actions:</w:t>
      </w:r>
    </w:p>
    <w:p w14:paraId="2A83F113">
      <w:pPr>
        <w:pStyle w:val="9"/>
        <w:spacing w:before="141"/>
        <w:rPr>
          <w:b/>
        </w:rPr>
      </w:pPr>
    </w:p>
    <w:p w14:paraId="63D26549">
      <w:pPr>
        <w:pStyle w:val="11"/>
        <w:numPr>
          <w:ilvl w:val="1"/>
          <w:numId w:val="3"/>
        </w:numPr>
        <w:tabs>
          <w:tab w:val="left" w:pos="743"/>
        </w:tabs>
        <w:spacing w:before="0" w:after="0" w:line="360" w:lineRule="auto"/>
        <w:ind w:left="743" w:right="34" w:hanging="360"/>
        <w:jc w:val="left"/>
        <w:rPr>
          <w:sz w:val="24"/>
        </w:rPr>
      </w:pP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forward/backward,</w:t>
      </w:r>
      <w:r>
        <w:rPr>
          <w:spacing w:val="-3"/>
          <w:sz w:val="24"/>
        </w:rPr>
        <w:t xml:space="preserve"> </w:t>
      </w:r>
      <w:r>
        <w:rPr>
          <w:sz w:val="24"/>
        </w:rPr>
        <w:t>turn,</w:t>
      </w:r>
      <w:r>
        <w:rPr>
          <w:spacing w:val="-4"/>
          <w:sz w:val="24"/>
        </w:rPr>
        <w:t xml:space="preserve"> </w:t>
      </w:r>
      <w:r>
        <w:rPr>
          <w:sz w:val="24"/>
        </w:rPr>
        <w:t>drill,</w:t>
      </w:r>
      <w:r>
        <w:rPr>
          <w:spacing w:val="-4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samples,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samples,</w:t>
      </w:r>
      <w:r>
        <w:rPr>
          <w:spacing w:val="-4"/>
          <w:sz w:val="24"/>
        </w:rPr>
        <w:t xml:space="preserve"> </w:t>
      </w:r>
      <w:r>
        <w:rPr>
          <w:sz w:val="24"/>
        </w:rPr>
        <w:t>transmit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Earth.</w:t>
      </w:r>
    </w:p>
    <w:p w14:paraId="1835C6E0">
      <w:pPr>
        <w:pStyle w:val="9"/>
        <w:spacing w:before="5"/>
      </w:pPr>
    </w:p>
    <w:p w14:paraId="2ECFA719">
      <w:pPr>
        <w:pStyle w:val="5"/>
        <w:numPr>
          <w:ilvl w:val="0"/>
          <w:numId w:val="3"/>
        </w:numPr>
        <w:tabs>
          <w:tab w:val="left" w:pos="329"/>
        </w:tabs>
        <w:spacing w:before="0" w:after="0" w:line="240" w:lineRule="auto"/>
        <w:ind w:left="329" w:right="0" w:hanging="306"/>
        <w:jc w:val="left"/>
      </w:pP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Evaluation:</w:t>
      </w:r>
    </w:p>
    <w:p w14:paraId="6C2DDE90">
      <w:pPr>
        <w:pStyle w:val="9"/>
        <w:spacing w:before="142"/>
        <w:rPr>
          <w:b/>
        </w:rPr>
      </w:pPr>
    </w:p>
    <w:p w14:paraId="65A076E4">
      <w:pPr>
        <w:pStyle w:val="11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collecting</w:t>
      </w:r>
      <w:r>
        <w:rPr>
          <w:spacing w:val="-2"/>
          <w:sz w:val="24"/>
        </w:rPr>
        <w:t xml:space="preserve"> </w:t>
      </w:r>
      <w:r>
        <w:rPr>
          <w:sz w:val="24"/>
        </w:rPr>
        <w:t>and analyzing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samples.</w:t>
      </w:r>
    </w:p>
    <w:p w14:paraId="21EFC2A2">
      <w:pPr>
        <w:pStyle w:val="11"/>
        <w:numPr>
          <w:ilvl w:val="1"/>
          <w:numId w:val="3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6E1B8D7">
      <w:pPr>
        <w:pStyle w:val="11"/>
        <w:numPr>
          <w:ilvl w:val="1"/>
          <w:numId w:val="3"/>
        </w:numPr>
        <w:tabs>
          <w:tab w:val="left" w:pos="743"/>
        </w:tabs>
        <w:spacing w:before="13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Energy</w:t>
      </w:r>
      <w:r>
        <w:rPr>
          <w:spacing w:val="-2"/>
          <w:sz w:val="24"/>
        </w:rPr>
        <w:t xml:space="preserve"> efficiency.</w:t>
      </w:r>
    </w:p>
    <w:p w14:paraId="5B453EE9">
      <w:pPr>
        <w:pStyle w:val="11"/>
        <w:numPr>
          <w:ilvl w:val="1"/>
          <w:numId w:val="3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hazards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functioning.</w:t>
      </w:r>
    </w:p>
    <w:p w14:paraId="2668C713">
      <w:pPr>
        <w:pStyle w:val="9"/>
        <w:spacing w:before="141"/>
      </w:pPr>
    </w:p>
    <w:p w14:paraId="27FD0BC4">
      <w:pPr>
        <w:pStyle w:val="5"/>
        <w:numPr>
          <w:ilvl w:val="0"/>
          <w:numId w:val="3"/>
        </w:numPr>
        <w:tabs>
          <w:tab w:val="left" w:pos="263"/>
        </w:tabs>
        <w:spacing w:before="0" w:after="0" w:line="240" w:lineRule="auto"/>
        <w:ind w:left="263" w:right="0" w:hanging="240"/>
        <w:jc w:val="left"/>
      </w:pPr>
      <w:r>
        <w:t>Suitable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14:paraId="25C0FC5D">
      <w:pPr>
        <w:pStyle w:val="9"/>
        <w:spacing w:before="142"/>
        <w:rPr>
          <w:b/>
        </w:rPr>
      </w:pPr>
    </w:p>
    <w:p w14:paraId="65ECBDAE">
      <w:pPr>
        <w:pStyle w:val="11"/>
        <w:numPr>
          <w:ilvl w:val="1"/>
          <w:numId w:val="3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Hybrid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(deliberative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reactive).</w:t>
      </w:r>
    </w:p>
    <w:p w14:paraId="244C345F">
      <w:pPr>
        <w:pStyle w:val="11"/>
        <w:numPr>
          <w:ilvl w:val="2"/>
          <w:numId w:val="3"/>
        </w:numPr>
        <w:tabs>
          <w:tab w:val="left" w:pos="1462"/>
        </w:tabs>
        <w:spacing w:before="137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Reactive:</w:t>
      </w:r>
      <w:r>
        <w:rPr>
          <w:spacing w:val="-3"/>
          <w:sz w:val="24"/>
        </w:rPr>
        <w:t xml:space="preserve"> </w:t>
      </w:r>
      <w:r>
        <w:rPr>
          <w:sz w:val="24"/>
        </w:rPr>
        <w:t>obstacle</w:t>
      </w:r>
      <w:r>
        <w:rPr>
          <w:spacing w:val="-1"/>
          <w:sz w:val="24"/>
        </w:rPr>
        <w:t xml:space="preserve"> </w:t>
      </w:r>
      <w:r>
        <w:rPr>
          <w:sz w:val="24"/>
        </w:rPr>
        <w:t>avoidance,</w:t>
      </w:r>
      <w:r>
        <w:rPr>
          <w:spacing w:val="-2"/>
          <w:sz w:val="24"/>
        </w:rPr>
        <w:t xml:space="preserve"> </w:t>
      </w:r>
      <w:r>
        <w:rPr>
          <w:sz w:val="24"/>
        </w:rPr>
        <w:t>hazard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5E35D49E">
      <w:pPr>
        <w:pStyle w:val="11"/>
        <w:numPr>
          <w:ilvl w:val="2"/>
          <w:numId w:val="3"/>
        </w:numPr>
        <w:tabs>
          <w:tab w:val="left" w:pos="1462"/>
        </w:tabs>
        <w:spacing w:before="131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Deliberative: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planning,</w:t>
      </w:r>
      <w:r>
        <w:rPr>
          <w:spacing w:val="-1"/>
          <w:sz w:val="24"/>
        </w:rPr>
        <w:t xml:space="preserve"> </w:t>
      </w:r>
      <w:r>
        <w:rPr>
          <w:sz w:val="24"/>
        </w:rPr>
        <w:t>scientific</w:t>
      </w:r>
      <w:r>
        <w:rPr>
          <w:spacing w:val="-2"/>
          <w:sz w:val="24"/>
        </w:rPr>
        <w:t xml:space="preserve"> experiments.</w:t>
      </w:r>
    </w:p>
    <w:p w14:paraId="6667195E">
      <w:pPr>
        <w:pStyle w:val="11"/>
        <w:numPr>
          <w:ilvl w:val="1"/>
          <w:numId w:val="3"/>
        </w:numPr>
        <w:tabs>
          <w:tab w:val="left" w:pos="743"/>
        </w:tabs>
        <w:spacing w:before="12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adaptability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unpredictable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Mars </w:t>
      </w:r>
      <w:r>
        <w:rPr>
          <w:spacing w:val="-2"/>
          <w:sz w:val="24"/>
        </w:rPr>
        <w:t>conditions.</w:t>
      </w:r>
    </w:p>
    <w:p w14:paraId="095BA5B7">
      <w:pPr>
        <w:pStyle w:val="11"/>
        <w:spacing w:after="0" w:line="240" w:lineRule="auto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D1CE6FE">
      <w:pPr>
        <w:pStyle w:val="2"/>
        <w:rPr>
          <w:sz w:val="32"/>
        </w:rPr>
      </w:pPr>
      <w:r>
        <w:t>Problem</w:t>
      </w:r>
      <w:r>
        <w:rPr>
          <w:spacing w:val="1"/>
        </w:rPr>
        <w:t xml:space="preserve"> </w:t>
      </w:r>
      <w:r>
        <w:rPr>
          <w:spacing w:val="-10"/>
          <w:sz w:val="32"/>
        </w:rPr>
        <w:t>3</w:t>
      </w:r>
    </w:p>
    <w:p w14:paraId="73785EE2">
      <w:pPr>
        <w:pStyle w:val="9"/>
        <w:spacing w:before="74"/>
        <w:rPr>
          <w:b/>
          <w:sz w:val="36"/>
        </w:rPr>
      </w:pPr>
    </w:p>
    <w:p w14:paraId="33310259">
      <w:pPr>
        <w:pStyle w:val="4"/>
      </w:pPr>
      <w:r>
        <w:t>8-Queens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Formulation</w:t>
      </w:r>
    </w:p>
    <w:p w14:paraId="777437E8">
      <w:pPr>
        <w:pStyle w:val="9"/>
        <w:spacing w:before="122"/>
        <w:rPr>
          <w:b/>
          <w:sz w:val="27"/>
        </w:rPr>
      </w:pPr>
    </w:p>
    <w:p w14:paraId="1A4ECDB3"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Statement: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queens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chessboard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none attack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770B0B53">
      <w:pPr>
        <w:pStyle w:val="9"/>
        <w:spacing w:before="142"/>
      </w:pPr>
    </w:p>
    <w:p w14:paraId="48F77790">
      <w:pPr>
        <w:pStyle w:val="5"/>
      </w:pPr>
      <w:r>
        <w:t>Problem</w:t>
      </w:r>
      <w:r>
        <w:rPr>
          <w:spacing w:val="-2"/>
        </w:rPr>
        <w:t xml:space="preserve"> Components:</w:t>
      </w:r>
    </w:p>
    <w:p w14:paraId="7F7ED669">
      <w:pPr>
        <w:pStyle w:val="9"/>
        <w:spacing w:before="141"/>
        <w:rPr>
          <w:b/>
        </w:rPr>
      </w:pPr>
    </w:p>
    <w:p w14:paraId="2280874B">
      <w:pPr>
        <w:pStyle w:val="11"/>
        <w:numPr>
          <w:ilvl w:val="0"/>
          <w:numId w:val="4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Each state =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queens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board.</w:t>
      </w:r>
    </w:p>
    <w:p w14:paraId="31EA7AF9">
      <w:pPr>
        <w:pStyle w:val="11"/>
        <w:numPr>
          <w:ilvl w:val="0"/>
          <w:numId w:val="4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chessboard.</w:t>
      </w:r>
    </w:p>
    <w:p w14:paraId="164B7B7C">
      <w:pPr>
        <w:pStyle w:val="11"/>
        <w:numPr>
          <w:ilvl w:val="0"/>
          <w:numId w:val="4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Operators: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queen</w:t>
      </w:r>
      <w:r>
        <w:rPr>
          <w:spacing w:val="-1"/>
          <w:sz w:val="24"/>
        </w:rPr>
        <w:t xml:space="preserve"> </w:t>
      </w:r>
      <w:r>
        <w:rPr>
          <w:sz w:val="24"/>
        </w:rPr>
        <w:t>in a row/column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ensuring no </w:t>
      </w:r>
      <w:r>
        <w:rPr>
          <w:spacing w:val="-2"/>
          <w:sz w:val="24"/>
        </w:rPr>
        <w:t>conflict.</w:t>
      </w:r>
    </w:p>
    <w:p w14:paraId="4A82A711">
      <w:pPr>
        <w:pStyle w:val="11"/>
        <w:numPr>
          <w:ilvl w:val="0"/>
          <w:numId w:val="4"/>
        </w:numPr>
        <w:tabs>
          <w:tab w:val="left" w:pos="743"/>
        </w:tabs>
        <w:spacing w:before="140" w:after="0" w:line="360" w:lineRule="auto"/>
        <w:ind w:left="743" w:right="912" w:hanging="360"/>
        <w:jc w:val="left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attacking</w:t>
      </w:r>
      <w:r>
        <w:rPr>
          <w:spacing w:val="-3"/>
          <w:sz w:val="24"/>
        </w:rPr>
        <w:t xml:space="preserve"> </w:t>
      </w:r>
      <w:r>
        <w:rPr>
          <w:sz w:val="24"/>
        </w:rPr>
        <w:t>(no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row,</w:t>
      </w:r>
      <w:r>
        <w:rPr>
          <w:spacing w:val="-2"/>
          <w:sz w:val="24"/>
        </w:rPr>
        <w:t xml:space="preserve"> </w:t>
      </w:r>
      <w:r>
        <w:rPr>
          <w:sz w:val="24"/>
        </w:rPr>
        <w:t>column,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diagonal).</w:t>
      </w:r>
    </w:p>
    <w:p w14:paraId="61337459">
      <w:pPr>
        <w:pStyle w:val="5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</w:pP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Strategies:</w:t>
      </w:r>
    </w:p>
    <w:p w14:paraId="0C04CD43">
      <w:pPr>
        <w:pStyle w:val="11"/>
        <w:numPr>
          <w:ilvl w:val="1"/>
          <w:numId w:val="4"/>
        </w:numPr>
        <w:tabs>
          <w:tab w:val="left" w:pos="1462"/>
        </w:tabs>
        <w:spacing w:before="13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Depth-first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(DFS).</w:t>
      </w:r>
    </w:p>
    <w:p w14:paraId="155ABC78">
      <w:pPr>
        <w:pStyle w:val="11"/>
        <w:numPr>
          <w:ilvl w:val="1"/>
          <w:numId w:val="4"/>
        </w:numPr>
        <w:tabs>
          <w:tab w:val="left" w:pos="1462"/>
        </w:tabs>
        <w:spacing w:before="131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Backtracking</w:t>
      </w:r>
      <w:r>
        <w:rPr>
          <w:spacing w:val="-4"/>
          <w:sz w:val="24"/>
        </w:rPr>
        <w:t xml:space="preserve"> </w:t>
      </w:r>
      <w:r>
        <w:rPr>
          <w:sz w:val="24"/>
        </w:rPr>
        <w:t>(undo</w:t>
      </w:r>
      <w:r>
        <w:rPr>
          <w:spacing w:val="-1"/>
          <w:sz w:val="24"/>
        </w:rPr>
        <w:t xml:space="preserve"> </w:t>
      </w:r>
      <w:r>
        <w:rPr>
          <w:sz w:val="24"/>
        </w:rPr>
        <w:t>placements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conflict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arises).</w:t>
      </w:r>
    </w:p>
    <w:p w14:paraId="7F51651F">
      <w:pPr>
        <w:pStyle w:val="11"/>
        <w:numPr>
          <w:ilvl w:val="1"/>
          <w:numId w:val="4"/>
        </w:numPr>
        <w:tabs>
          <w:tab w:val="left" w:pos="1462"/>
        </w:tabs>
        <w:spacing w:before="129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Heuristic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(minimum</w:t>
      </w:r>
      <w:r>
        <w:rPr>
          <w:spacing w:val="-2"/>
          <w:sz w:val="24"/>
        </w:rPr>
        <w:t xml:space="preserve"> </w:t>
      </w:r>
      <w:r>
        <w:rPr>
          <w:sz w:val="24"/>
        </w:rPr>
        <w:t>conflicts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heuristic).</w:t>
      </w:r>
    </w:p>
    <w:p w14:paraId="10B53B2D">
      <w:pPr>
        <w:pStyle w:val="9"/>
        <w:spacing w:before="133"/>
      </w:pPr>
    </w:p>
    <w:p w14:paraId="283F5DF4">
      <w:pPr>
        <w:pStyle w:val="9"/>
        <w:spacing w:before="1"/>
        <w:ind w:left="23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There are</w:t>
      </w:r>
      <w:r>
        <w:rPr>
          <w:spacing w:val="-3"/>
        </w:rPr>
        <w:t xml:space="preserve"> </w:t>
      </w:r>
      <w:r>
        <w:t>92 distinct</w:t>
      </w:r>
      <w:r>
        <w:rPr>
          <w:spacing w:val="-1"/>
        </w:rPr>
        <w:t xml:space="preserve"> </w:t>
      </w:r>
      <w:r>
        <w:t xml:space="preserve">valid </w:t>
      </w:r>
      <w:r>
        <w:rPr>
          <w:spacing w:val="-2"/>
        </w:rPr>
        <w:t>solutions.</w:t>
      </w:r>
    </w:p>
    <w:p w14:paraId="24857CB8">
      <w:pPr>
        <w:pStyle w:val="9"/>
      </w:pPr>
    </w:p>
    <w:p w14:paraId="42FD6280">
      <w:pPr>
        <w:pStyle w:val="9"/>
      </w:pPr>
    </w:p>
    <w:p w14:paraId="0689815C">
      <w:pPr>
        <w:pStyle w:val="9"/>
      </w:pPr>
    </w:p>
    <w:p w14:paraId="31EC1FC8">
      <w:pPr>
        <w:pStyle w:val="9"/>
        <w:spacing w:before="10"/>
      </w:pPr>
    </w:p>
    <w:p w14:paraId="5B7FEED6">
      <w:pPr>
        <w:spacing w:before="1"/>
        <w:ind w:left="23" w:right="0" w:firstLine="0"/>
        <w:jc w:val="left"/>
        <w:rPr>
          <w:b/>
          <w:sz w:val="27"/>
        </w:rPr>
      </w:pPr>
      <w:r>
        <w:rPr>
          <w:b/>
          <w:sz w:val="36"/>
        </w:rPr>
        <w:t>Problem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4</w:t>
      </w:r>
      <w:r>
        <w:rPr>
          <w:b/>
          <w:spacing w:val="-23"/>
          <w:sz w:val="36"/>
        </w:rPr>
        <w:t xml:space="preserve"> </w:t>
      </w:r>
      <w:r>
        <w:rPr>
          <w:b/>
          <w:sz w:val="27"/>
        </w:rPr>
        <w:t>-OLA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Cab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Booking</w:t>
      </w:r>
      <w:r>
        <w:rPr>
          <w:b/>
          <w:spacing w:val="-1"/>
          <w:sz w:val="27"/>
        </w:rPr>
        <w:t xml:space="preserve"> </w:t>
      </w:r>
      <w:r>
        <w:rPr>
          <w:b/>
          <w:spacing w:val="-4"/>
          <w:sz w:val="27"/>
        </w:rPr>
        <w:t>Agent</w:t>
      </w:r>
    </w:p>
    <w:p w14:paraId="79C05F49">
      <w:pPr>
        <w:pStyle w:val="9"/>
        <w:spacing w:before="174"/>
        <w:rPr>
          <w:b/>
          <w:sz w:val="27"/>
        </w:rPr>
      </w:pPr>
    </w:p>
    <w:p w14:paraId="48A60DE9">
      <w:pPr>
        <w:pStyle w:val="9"/>
        <w:spacing w:line="360" w:lineRule="auto"/>
        <w:ind w:left="23" w:right="82"/>
      </w:pPr>
      <w:r>
        <w:rPr>
          <w:b/>
        </w:rPr>
        <w:t>Problem</w:t>
      </w:r>
      <w:r>
        <w:rPr>
          <w:b/>
          <w:spacing w:val="-3"/>
        </w:rPr>
        <w:t xml:space="preserve"> </w:t>
      </w:r>
      <w:r>
        <w:rPr>
          <w:b/>
        </w:rPr>
        <w:t>Statement:</w:t>
      </w:r>
      <w:r>
        <w:rPr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(mini,</w:t>
      </w:r>
      <w:r>
        <w:rPr>
          <w:spacing w:val="-3"/>
        </w:rPr>
        <w:t xml:space="preserve"> </w:t>
      </w:r>
      <w:r>
        <w:t>micro,</w:t>
      </w:r>
      <w:r>
        <w:rPr>
          <w:spacing w:val="-3"/>
        </w:rPr>
        <w:t xml:space="preserve"> </w:t>
      </w:r>
      <w:r>
        <w:t>sedan,</w:t>
      </w:r>
      <w:r>
        <w:rPr>
          <w:spacing w:val="-2"/>
        </w:rPr>
        <w:t xml:space="preserve"> </w:t>
      </w:r>
      <w:r>
        <w:t>shared,</w:t>
      </w:r>
      <w:r>
        <w:rPr>
          <w:spacing w:val="-3"/>
        </w:rPr>
        <w:t xml:space="preserve"> </w:t>
      </w:r>
      <w:r>
        <w:t>prime, etc.) using the OLA mobile app to travel from source to destination.</w:t>
      </w:r>
    </w:p>
    <w:p w14:paraId="0E0F3F58">
      <w:pPr>
        <w:pStyle w:val="9"/>
        <w:spacing w:before="5"/>
      </w:pPr>
    </w:p>
    <w:p w14:paraId="46200D73">
      <w:pPr>
        <w:pStyle w:val="5"/>
      </w:pPr>
      <w:r>
        <w:t>Type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Agent:</w:t>
      </w:r>
    </w:p>
    <w:p w14:paraId="1C81A5BD">
      <w:pPr>
        <w:pStyle w:val="9"/>
        <w:spacing w:before="142"/>
        <w:rPr>
          <w:b/>
        </w:rPr>
      </w:pPr>
    </w:p>
    <w:p w14:paraId="7DC764BA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Goal-based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problem-solving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agent.</w:t>
      </w:r>
    </w:p>
    <w:p w14:paraId="68710D6F">
      <w:pPr>
        <w:pStyle w:val="11"/>
        <w:numPr>
          <w:ilvl w:val="0"/>
          <w:numId w:val="4"/>
        </w:numPr>
        <w:tabs>
          <w:tab w:val="left" w:pos="743"/>
        </w:tabs>
        <w:spacing w:before="137" w:after="0" w:line="360" w:lineRule="auto"/>
        <w:ind w:left="743" w:right="1117" w:hanging="360"/>
        <w:jc w:val="left"/>
        <w:rPr>
          <w:sz w:val="24"/>
        </w:rPr>
      </w:pP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cab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achieve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reaching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destination.</w:t>
      </w:r>
    </w:p>
    <w:p w14:paraId="7FE153EB">
      <w:pPr>
        <w:pStyle w:val="9"/>
        <w:spacing w:before="5"/>
      </w:pPr>
    </w:p>
    <w:p w14:paraId="6C0D2290">
      <w:pPr>
        <w:pStyle w:val="5"/>
      </w:pPr>
      <w:r>
        <w:rPr>
          <w:spacing w:val="-2"/>
        </w:rPr>
        <w:t>Pseudocode:</w:t>
      </w:r>
    </w:p>
    <w:p w14:paraId="79940340">
      <w:pPr>
        <w:pStyle w:val="9"/>
        <w:spacing w:before="143"/>
        <w:rPr>
          <w:b/>
        </w:rPr>
      </w:pPr>
    </w:p>
    <w:p w14:paraId="1D68540B">
      <w:pPr>
        <w:spacing w:before="0" w:line="360" w:lineRule="auto"/>
        <w:ind w:left="23" w:right="2762" w:firstLine="0"/>
        <w:jc w:val="left"/>
        <w:rPr>
          <w:sz w:val="20"/>
        </w:rPr>
      </w:pPr>
      <w:r>
        <w:rPr>
          <w:sz w:val="20"/>
        </w:rPr>
        <w:t>function</w:t>
      </w:r>
      <w:r>
        <w:rPr>
          <w:spacing w:val="-13"/>
          <w:sz w:val="20"/>
        </w:rPr>
        <w:t xml:space="preserve"> </w:t>
      </w:r>
      <w:r>
        <w:rPr>
          <w:sz w:val="20"/>
        </w:rPr>
        <w:t>OLA_CAB_BOOKING(source,</w:t>
      </w:r>
      <w:r>
        <w:rPr>
          <w:spacing w:val="-12"/>
          <w:sz w:val="20"/>
        </w:rPr>
        <w:t xml:space="preserve"> </w:t>
      </w:r>
      <w:r>
        <w:rPr>
          <w:sz w:val="20"/>
        </w:rPr>
        <w:t>destination,</w:t>
      </w:r>
      <w:r>
        <w:rPr>
          <w:spacing w:val="-13"/>
          <w:sz w:val="20"/>
        </w:rPr>
        <w:t xml:space="preserve"> </w:t>
      </w:r>
      <w:r>
        <w:rPr>
          <w:sz w:val="20"/>
        </w:rPr>
        <w:t>cab_type): available_cabs = GET_AVAILABLE_CABS(source, cab_type)</w:t>
      </w:r>
    </w:p>
    <w:p w14:paraId="252CEDF5">
      <w:pPr>
        <w:spacing w:after="0" w:line="360" w:lineRule="auto"/>
        <w:jc w:val="left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322819CE">
      <w:pPr>
        <w:spacing w:before="62"/>
        <w:ind w:left="23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available_cabs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empty:</w:t>
      </w:r>
    </w:p>
    <w:p w14:paraId="0B3DE0E5">
      <w:pPr>
        <w:spacing w:before="116" w:line="357" w:lineRule="auto"/>
        <w:ind w:left="23" w:right="6641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-12"/>
          <w:sz w:val="20"/>
        </w:rPr>
        <w:t xml:space="preserve"> </w:t>
      </w:r>
      <w:r>
        <w:rPr>
          <w:sz w:val="20"/>
        </w:rPr>
        <w:t>"No</w:t>
      </w:r>
      <w:r>
        <w:rPr>
          <w:spacing w:val="-12"/>
          <w:sz w:val="20"/>
        </w:rPr>
        <w:t xml:space="preserve"> </w:t>
      </w:r>
      <w:r>
        <w:rPr>
          <w:sz w:val="20"/>
        </w:rPr>
        <w:t>cabs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available" </w:t>
      </w:r>
      <w:r>
        <w:rPr>
          <w:spacing w:val="-2"/>
          <w:sz w:val="20"/>
        </w:rPr>
        <w:t>else:</w:t>
      </w:r>
    </w:p>
    <w:p w14:paraId="2E765ABB">
      <w:pPr>
        <w:spacing w:before="3" w:line="360" w:lineRule="auto"/>
        <w:ind w:left="23" w:right="4438" w:firstLine="0"/>
        <w:jc w:val="left"/>
        <w:rPr>
          <w:sz w:val="20"/>
        </w:rPr>
      </w:pPr>
      <w:r>
        <w:rPr>
          <w:sz w:val="20"/>
        </w:rPr>
        <w:t>best_cab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SELECT_CAB(available_cabs,</w:t>
      </w:r>
      <w:r>
        <w:rPr>
          <w:spacing w:val="-13"/>
          <w:sz w:val="20"/>
        </w:rPr>
        <w:t xml:space="preserve"> </w:t>
      </w:r>
      <w:r>
        <w:rPr>
          <w:sz w:val="20"/>
        </w:rPr>
        <w:t>destination) CONFIRM_BOOKING(best_cab, source, destination) return "Cab booked successfully"</w:t>
      </w:r>
    </w:p>
    <w:p w14:paraId="76FADE33">
      <w:pPr>
        <w:pStyle w:val="9"/>
        <w:rPr>
          <w:sz w:val="20"/>
        </w:rPr>
      </w:pPr>
    </w:p>
    <w:p w14:paraId="2FBBC5BC">
      <w:pPr>
        <w:pStyle w:val="9"/>
        <w:rPr>
          <w:sz w:val="20"/>
        </w:rPr>
      </w:pPr>
    </w:p>
    <w:p w14:paraId="56F0BBF6">
      <w:pPr>
        <w:pStyle w:val="9"/>
        <w:rPr>
          <w:sz w:val="20"/>
        </w:rPr>
      </w:pPr>
    </w:p>
    <w:p w14:paraId="4C187DD2">
      <w:pPr>
        <w:pStyle w:val="9"/>
        <w:rPr>
          <w:sz w:val="20"/>
        </w:rPr>
      </w:pPr>
    </w:p>
    <w:p w14:paraId="1F9B2E00">
      <w:pPr>
        <w:pStyle w:val="9"/>
        <w:rPr>
          <w:sz w:val="20"/>
        </w:rPr>
      </w:pPr>
    </w:p>
    <w:p w14:paraId="5FB56925">
      <w:pPr>
        <w:pStyle w:val="9"/>
        <w:rPr>
          <w:sz w:val="20"/>
        </w:rPr>
      </w:pPr>
    </w:p>
    <w:p w14:paraId="69114E1B">
      <w:pPr>
        <w:pStyle w:val="9"/>
        <w:rPr>
          <w:sz w:val="20"/>
        </w:rPr>
      </w:pPr>
    </w:p>
    <w:p w14:paraId="10DE71C2">
      <w:pPr>
        <w:pStyle w:val="9"/>
        <w:spacing w:before="58"/>
        <w:rPr>
          <w:sz w:val="20"/>
        </w:rPr>
      </w:pPr>
    </w:p>
    <w:p w14:paraId="191CE680">
      <w:pPr>
        <w:pStyle w:val="3"/>
        <w:ind w:right="532"/>
        <w:rPr>
          <w:u w:val="none"/>
        </w:rPr>
      </w:pPr>
      <w:r>
        <w:rPr>
          <w:u w:val="single"/>
        </w:rPr>
        <w:t>Problem</w:t>
      </w:r>
      <w:r>
        <w:rPr>
          <w:spacing w:val="-4"/>
          <w:u w:val="single"/>
        </w:rPr>
        <w:t xml:space="preserve"> </w:t>
      </w:r>
      <w:r>
        <w:rPr>
          <w:u w:val="single"/>
        </w:rPr>
        <w:t>5</w:t>
      </w:r>
      <w:r>
        <w:rPr>
          <w:spacing w:val="-2"/>
          <w:u w:val="single"/>
        </w:rPr>
        <w:t xml:space="preserve"> </w:t>
      </w:r>
      <w:r>
        <w:rPr>
          <w:u w:val="single"/>
        </w:rPr>
        <w:t>–</w:t>
      </w:r>
      <w:r>
        <w:rPr>
          <w:spacing w:val="-4"/>
          <w:u w:val="single"/>
        </w:rPr>
        <w:t xml:space="preserve"> </w:t>
      </w:r>
      <w:r>
        <w:rPr>
          <w:u w:val="single"/>
        </w:rPr>
        <w:t>Uniform</w:t>
      </w:r>
      <w:r>
        <w:rPr>
          <w:spacing w:val="-4"/>
          <w:u w:val="single"/>
        </w:rPr>
        <w:t xml:space="preserve"> </w:t>
      </w:r>
      <w:r>
        <w:rPr>
          <w:u w:val="single"/>
        </w:rPr>
        <w:t>Cost</w:t>
      </w:r>
      <w:r>
        <w:rPr>
          <w:spacing w:val="-3"/>
          <w:u w:val="single"/>
        </w:rPr>
        <w:t xml:space="preserve"> </w:t>
      </w:r>
      <w:r>
        <w:rPr>
          <w:u w:val="single"/>
        </w:rPr>
        <w:t>Search</w:t>
      </w:r>
      <w:r>
        <w:rPr>
          <w:spacing w:val="-2"/>
          <w:u w:val="single"/>
        </w:rPr>
        <w:t xml:space="preserve"> (UCS)</w:t>
      </w:r>
    </w:p>
    <w:p w14:paraId="24A68F97">
      <w:pPr>
        <w:pStyle w:val="9"/>
        <w:spacing w:before="3"/>
        <w:rPr>
          <w:b/>
        </w:rPr>
      </w:pPr>
    </w:p>
    <w:p w14:paraId="4987646F">
      <w:pPr>
        <w:spacing w:before="0"/>
        <w:ind w:left="23" w:right="82" w:firstLine="0"/>
        <w:jc w:val="left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least-cost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destination warehouse </w:t>
      </w:r>
      <w:r>
        <w:rPr>
          <w:b/>
          <w:sz w:val="24"/>
        </w:rPr>
        <w:t xml:space="preserve">G </w:t>
      </w:r>
      <w:r>
        <w:rPr>
          <w:sz w:val="24"/>
        </w:rPr>
        <w:t xml:space="preserve">using the </w:t>
      </w:r>
      <w:r>
        <w:rPr>
          <w:b/>
          <w:sz w:val="24"/>
        </w:rPr>
        <w:t xml:space="preserve">Uniform Cost Search (UCS) </w:t>
      </w:r>
      <w:r>
        <w:rPr>
          <w:sz w:val="24"/>
        </w:rPr>
        <w:t>algorithm.</w:t>
      </w:r>
    </w:p>
    <w:p w14:paraId="41501686">
      <w:pPr>
        <w:pStyle w:val="9"/>
        <w:spacing w:before="2"/>
      </w:pPr>
    </w:p>
    <w:p w14:paraId="68233905">
      <w:pPr>
        <w:pStyle w:val="5"/>
        <w:spacing w:line="484" w:lineRule="auto"/>
        <w:ind w:right="4438" w:firstLine="873"/>
      </w:pPr>
      <w:r>
        <w:t>Step-by-Step</w:t>
      </w:r>
      <w:r>
        <w:rPr>
          <w:spacing w:val="-15"/>
        </w:rPr>
        <w:t xml:space="preserve"> </w:t>
      </w:r>
      <w:r>
        <w:t xml:space="preserve">Execution </w:t>
      </w:r>
      <w:r>
        <w:rPr>
          <w:spacing w:val="-2"/>
        </w:rPr>
        <w:t>Initialization:</w:t>
      </w:r>
    </w:p>
    <w:p w14:paraId="0BC41D07">
      <w:pPr>
        <w:pStyle w:val="11"/>
        <w:numPr>
          <w:ilvl w:val="0"/>
          <w:numId w:val="4"/>
        </w:numPr>
        <w:tabs>
          <w:tab w:val="left" w:pos="743"/>
        </w:tabs>
        <w:spacing w:before="0" w:after="0" w:line="275" w:lineRule="exact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 node </w:t>
      </w:r>
      <w:r>
        <w:rPr>
          <w:b/>
          <w:sz w:val="24"/>
        </w:rPr>
        <w:t>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priority queue</w:t>
      </w:r>
      <w:r>
        <w:rPr>
          <w:spacing w:val="-2"/>
          <w:sz w:val="24"/>
        </w:rPr>
        <w:t xml:space="preserve"> </w:t>
      </w:r>
      <w:r>
        <w:rPr>
          <w:sz w:val="24"/>
        </w:rPr>
        <w:t>with cost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0B996F9B">
      <w:pPr>
        <w:pStyle w:val="11"/>
        <w:numPr>
          <w:ilvl w:val="0"/>
          <w:numId w:val="4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3"/>
          <w:sz w:val="24"/>
        </w:rPr>
        <w:t xml:space="preserve"> </w:t>
      </w:r>
      <w:r>
        <w:rPr>
          <w:sz w:val="20"/>
        </w:rPr>
        <w:t>[(0,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S)]</w:t>
      </w:r>
    </w:p>
    <w:p w14:paraId="099008CF">
      <w:pPr>
        <w:pStyle w:val="9"/>
        <w:spacing w:before="48"/>
        <w:rPr>
          <w:sz w:val="20"/>
        </w:rPr>
      </w:pPr>
    </w:p>
    <w:p w14:paraId="6846E023">
      <w:pPr>
        <w:pStyle w:val="5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15023318">
      <w:pPr>
        <w:pStyle w:val="9"/>
        <w:spacing w:before="5"/>
        <w:rPr>
          <w:b/>
        </w:rPr>
      </w:pPr>
    </w:p>
    <w:p w14:paraId="5C69B8BF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0).</w:t>
      </w:r>
    </w:p>
    <w:p w14:paraId="5248F952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neighbors: 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</w:t>
      </w:r>
      <w:r>
        <w:rPr>
          <w:spacing w:val="-5"/>
          <w:sz w:val="24"/>
        </w:rPr>
        <w:t>G.</w:t>
      </w:r>
    </w:p>
    <w:p w14:paraId="25CE0073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costs:</w:t>
      </w:r>
    </w:p>
    <w:p w14:paraId="58633263">
      <w:pPr>
        <w:pStyle w:val="11"/>
        <w:numPr>
          <w:ilvl w:val="1"/>
          <w:numId w:val="4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S → 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888BB02">
      <w:pPr>
        <w:pStyle w:val="11"/>
        <w:numPr>
          <w:ilvl w:val="1"/>
          <w:numId w:val="4"/>
        </w:numPr>
        <w:tabs>
          <w:tab w:val="left" w:pos="1462"/>
        </w:tabs>
        <w:spacing w:before="0" w:after="0" w:line="276" w:lineRule="exact"/>
        <w:ind w:left="1462" w:right="0" w:hanging="359"/>
        <w:jc w:val="left"/>
        <w:rPr>
          <w:sz w:val="24"/>
        </w:rPr>
      </w:pPr>
      <w:r>
        <w:rPr>
          <w:sz w:val="24"/>
        </w:rPr>
        <w:t xml:space="preserve">S → C = </w:t>
      </w:r>
      <w:r>
        <w:rPr>
          <w:spacing w:val="-10"/>
          <w:sz w:val="24"/>
        </w:rPr>
        <w:t>1</w:t>
      </w:r>
    </w:p>
    <w:p w14:paraId="74EC6F57">
      <w:pPr>
        <w:pStyle w:val="11"/>
        <w:numPr>
          <w:ilvl w:val="1"/>
          <w:numId w:val="4"/>
        </w:numPr>
        <w:tabs>
          <w:tab w:val="left" w:pos="1462"/>
        </w:tabs>
        <w:spacing w:before="0" w:after="0" w:line="276" w:lineRule="exact"/>
        <w:ind w:left="1462" w:right="0" w:hanging="359"/>
        <w:jc w:val="left"/>
        <w:rPr>
          <w:sz w:val="24"/>
        </w:rPr>
      </w:pP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→ 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7"/>
          <w:sz w:val="24"/>
        </w:rPr>
        <w:t>12</w:t>
      </w:r>
    </w:p>
    <w:p w14:paraId="1DF42C34">
      <w:pPr>
        <w:pStyle w:val="11"/>
        <w:numPr>
          <w:ilvl w:val="0"/>
          <w:numId w:val="4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4"/>
          <w:sz w:val="24"/>
        </w:rPr>
        <w:t xml:space="preserve"> </w:t>
      </w:r>
      <w:r>
        <w:rPr>
          <w:sz w:val="20"/>
        </w:rPr>
        <w:t>[(1,</w:t>
      </w:r>
      <w:r>
        <w:rPr>
          <w:spacing w:val="-2"/>
          <w:sz w:val="20"/>
        </w:rPr>
        <w:t xml:space="preserve"> </w:t>
      </w:r>
      <w:r>
        <w:rPr>
          <w:sz w:val="20"/>
        </w:rPr>
        <w:t>A),</w:t>
      </w:r>
      <w:r>
        <w:rPr>
          <w:spacing w:val="-1"/>
          <w:sz w:val="20"/>
        </w:rPr>
        <w:t xml:space="preserve"> </w:t>
      </w:r>
      <w:r>
        <w:rPr>
          <w:sz w:val="20"/>
        </w:rPr>
        <w:t>(1,</w:t>
      </w:r>
      <w:r>
        <w:rPr>
          <w:spacing w:val="-5"/>
          <w:sz w:val="20"/>
        </w:rPr>
        <w:t xml:space="preserve"> </w:t>
      </w:r>
      <w:r>
        <w:rPr>
          <w:sz w:val="20"/>
        </w:rPr>
        <w:t>C),</w:t>
      </w:r>
      <w:r>
        <w:rPr>
          <w:spacing w:val="-2"/>
          <w:sz w:val="20"/>
        </w:rPr>
        <w:t xml:space="preserve"> </w:t>
      </w:r>
      <w:r>
        <w:rPr>
          <w:sz w:val="20"/>
        </w:rPr>
        <w:t>(12,</w:t>
      </w:r>
      <w:r>
        <w:rPr>
          <w:spacing w:val="-5"/>
          <w:sz w:val="20"/>
        </w:rPr>
        <w:t xml:space="preserve"> G)]</w:t>
      </w:r>
    </w:p>
    <w:p w14:paraId="1CDE0CEB">
      <w:pPr>
        <w:pStyle w:val="9"/>
        <w:spacing w:before="51"/>
        <w:rPr>
          <w:sz w:val="20"/>
        </w:rPr>
      </w:pPr>
    </w:p>
    <w:p w14:paraId="779FB725">
      <w:pPr>
        <w:pStyle w:val="5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1098D5EC">
      <w:pPr>
        <w:pStyle w:val="9"/>
        <w:spacing w:before="2"/>
        <w:rPr>
          <w:b/>
        </w:rPr>
      </w:pPr>
    </w:p>
    <w:p w14:paraId="0822798C">
      <w:pPr>
        <w:pStyle w:val="11"/>
        <w:numPr>
          <w:ilvl w:val="0"/>
          <w:numId w:val="4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73FE9D04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neighbor: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B.</w:t>
      </w:r>
    </w:p>
    <w:p w14:paraId="31CFCD59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cost:</w:t>
      </w:r>
    </w:p>
    <w:p w14:paraId="0BEE6E51">
      <w:pPr>
        <w:pStyle w:val="11"/>
        <w:numPr>
          <w:ilvl w:val="1"/>
          <w:numId w:val="4"/>
        </w:numPr>
        <w:tabs>
          <w:tab w:val="left" w:pos="1462"/>
        </w:tabs>
        <w:spacing w:before="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S →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B = </w:t>
      </w:r>
      <w:r>
        <w:rPr>
          <w:spacing w:val="-10"/>
          <w:sz w:val="24"/>
        </w:rPr>
        <w:t>4</w:t>
      </w:r>
    </w:p>
    <w:p w14:paraId="2DDBFC95">
      <w:pPr>
        <w:pStyle w:val="11"/>
        <w:numPr>
          <w:ilvl w:val="0"/>
          <w:numId w:val="4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4"/>
          <w:sz w:val="24"/>
        </w:rPr>
        <w:t xml:space="preserve"> </w:t>
      </w:r>
      <w:r>
        <w:rPr>
          <w:sz w:val="20"/>
        </w:rPr>
        <w:t>[(1,</w:t>
      </w:r>
      <w:r>
        <w:rPr>
          <w:spacing w:val="-2"/>
          <w:sz w:val="20"/>
        </w:rPr>
        <w:t xml:space="preserve"> </w:t>
      </w:r>
      <w:r>
        <w:rPr>
          <w:sz w:val="20"/>
        </w:rPr>
        <w:t>C),</w:t>
      </w:r>
      <w:r>
        <w:rPr>
          <w:spacing w:val="-3"/>
          <w:sz w:val="20"/>
        </w:rPr>
        <w:t xml:space="preserve"> </w:t>
      </w:r>
      <w:r>
        <w:rPr>
          <w:sz w:val="20"/>
        </w:rPr>
        <w:t>(4,</w:t>
      </w:r>
      <w:r>
        <w:rPr>
          <w:spacing w:val="-3"/>
          <w:sz w:val="20"/>
        </w:rPr>
        <w:t xml:space="preserve"> </w:t>
      </w:r>
      <w:r>
        <w:rPr>
          <w:sz w:val="20"/>
        </w:rPr>
        <w:t>B),</w:t>
      </w:r>
      <w:r>
        <w:rPr>
          <w:spacing w:val="-2"/>
          <w:sz w:val="20"/>
        </w:rPr>
        <w:t xml:space="preserve"> </w:t>
      </w:r>
      <w:r>
        <w:rPr>
          <w:sz w:val="20"/>
        </w:rPr>
        <w:t>(12,</w:t>
      </w:r>
      <w:r>
        <w:rPr>
          <w:spacing w:val="-5"/>
          <w:sz w:val="20"/>
        </w:rPr>
        <w:t xml:space="preserve"> G)]</w:t>
      </w:r>
    </w:p>
    <w:p w14:paraId="018FF0CD">
      <w:pPr>
        <w:pStyle w:val="9"/>
        <w:spacing w:before="51"/>
        <w:rPr>
          <w:sz w:val="20"/>
        </w:rPr>
      </w:pPr>
    </w:p>
    <w:p w14:paraId="7CB01890">
      <w:pPr>
        <w:pStyle w:val="5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468661FC">
      <w:pPr>
        <w:pStyle w:val="9"/>
        <w:spacing w:before="5"/>
        <w:rPr>
          <w:b/>
        </w:rPr>
      </w:pPr>
    </w:p>
    <w:p w14:paraId="417F9357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1).</w:t>
      </w:r>
    </w:p>
    <w:p w14:paraId="5B1C45A5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neighbor: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D.</w:t>
      </w:r>
    </w:p>
    <w:p w14:paraId="104C3F5B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cost:</w:t>
      </w:r>
    </w:p>
    <w:p w14:paraId="5ABAC515">
      <w:pPr>
        <w:pStyle w:val="11"/>
        <w:spacing w:after="0" w:line="240" w:lineRule="auto"/>
        <w:jc w:val="left"/>
        <w:rPr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43BB069E">
      <w:pPr>
        <w:pStyle w:val="11"/>
        <w:numPr>
          <w:ilvl w:val="1"/>
          <w:numId w:val="4"/>
        </w:numPr>
        <w:tabs>
          <w:tab w:val="left" w:pos="1462"/>
        </w:tabs>
        <w:spacing w:before="60" w:after="0" w:line="280" w:lineRule="exact"/>
        <w:ind w:left="1462" w:right="0" w:hanging="359"/>
        <w:jc w:val="left"/>
        <w:rPr>
          <w:sz w:val="24"/>
        </w:rPr>
      </w:pPr>
      <w:r>
        <w:rPr>
          <w:sz w:val="24"/>
        </w:rPr>
        <w:t>S → C → 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29162E36">
      <w:pPr>
        <w:pStyle w:val="11"/>
        <w:numPr>
          <w:ilvl w:val="0"/>
          <w:numId w:val="4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4"/>
          <w:sz w:val="24"/>
        </w:rPr>
        <w:t xml:space="preserve"> </w:t>
      </w:r>
      <w:r>
        <w:rPr>
          <w:sz w:val="20"/>
        </w:rPr>
        <w:t>[(4,</w:t>
      </w:r>
      <w:r>
        <w:rPr>
          <w:spacing w:val="-2"/>
          <w:sz w:val="20"/>
        </w:rPr>
        <w:t xml:space="preserve"> </w:t>
      </w:r>
      <w:r>
        <w:rPr>
          <w:sz w:val="20"/>
        </w:rPr>
        <w:t>B),</w:t>
      </w:r>
      <w:r>
        <w:rPr>
          <w:spacing w:val="-3"/>
          <w:sz w:val="20"/>
        </w:rPr>
        <w:t xml:space="preserve"> </w:t>
      </w:r>
      <w:r>
        <w:rPr>
          <w:sz w:val="20"/>
        </w:rPr>
        <w:t>(4,</w:t>
      </w:r>
      <w:r>
        <w:rPr>
          <w:spacing w:val="-3"/>
          <w:sz w:val="20"/>
        </w:rPr>
        <w:t xml:space="preserve"> </w:t>
      </w:r>
      <w:r>
        <w:rPr>
          <w:sz w:val="20"/>
        </w:rPr>
        <w:t>D),</w:t>
      </w:r>
      <w:r>
        <w:rPr>
          <w:spacing w:val="-4"/>
          <w:sz w:val="20"/>
        </w:rPr>
        <w:t xml:space="preserve"> </w:t>
      </w:r>
      <w:r>
        <w:rPr>
          <w:sz w:val="20"/>
        </w:rPr>
        <w:t>(12,</w:t>
      </w:r>
      <w:r>
        <w:rPr>
          <w:spacing w:val="-5"/>
          <w:sz w:val="20"/>
        </w:rPr>
        <w:t xml:space="preserve"> G)]</w:t>
      </w:r>
    </w:p>
    <w:p w14:paraId="5AB8F2D5">
      <w:pPr>
        <w:pStyle w:val="9"/>
        <w:spacing w:before="51"/>
        <w:rPr>
          <w:sz w:val="20"/>
        </w:rPr>
      </w:pPr>
    </w:p>
    <w:p w14:paraId="7EF1FE43">
      <w:pPr>
        <w:pStyle w:val="5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480BB804">
      <w:pPr>
        <w:pStyle w:val="9"/>
        <w:spacing w:before="3"/>
        <w:rPr>
          <w:b/>
        </w:rPr>
      </w:pPr>
    </w:p>
    <w:p w14:paraId="1E83CE03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4).</w:t>
      </w:r>
    </w:p>
    <w:p w14:paraId="7FED98FB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neighbor: </w:t>
      </w:r>
      <w:r>
        <w:rPr>
          <w:spacing w:val="-5"/>
          <w:sz w:val="24"/>
        </w:rPr>
        <w:t>D.</w:t>
      </w:r>
    </w:p>
    <w:p w14:paraId="4E625FC3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cost:</w:t>
      </w:r>
    </w:p>
    <w:p w14:paraId="146C7E40">
      <w:pPr>
        <w:pStyle w:val="9"/>
        <w:spacing w:line="280" w:lineRule="exact"/>
        <w:ind w:left="1103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9"/>
          <w:w w:val="150"/>
          <w:sz w:val="20"/>
        </w:rPr>
        <w:t xml:space="preserve"> </w:t>
      </w:r>
      <w:r>
        <w:t>S → A</w:t>
      </w:r>
      <w:r>
        <w:rPr>
          <w:spacing w:val="-1"/>
        </w:rPr>
        <w:t xml:space="preserve"> </w:t>
      </w:r>
      <w:r>
        <w:t>→ B → 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455B8C48">
      <w:pPr>
        <w:pStyle w:val="11"/>
        <w:numPr>
          <w:ilvl w:val="0"/>
          <w:numId w:val="4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4"/>
        </w:rPr>
      </w:pP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7 &gt;</w:t>
      </w:r>
      <w:r>
        <w:rPr>
          <w:spacing w:val="-2"/>
          <w:sz w:val="24"/>
        </w:rPr>
        <w:t xml:space="preserve"> </w:t>
      </w:r>
      <w:r>
        <w:rPr>
          <w:sz w:val="24"/>
        </w:rPr>
        <w:t>existing cost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 (4), </w:t>
      </w:r>
      <w:r>
        <w:rPr>
          <w:spacing w:val="-2"/>
          <w:sz w:val="24"/>
        </w:rPr>
        <w:t>skip.</w:t>
      </w:r>
    </w:p>
    <w:p w14:paraId="0660A786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4"/>
          <w:sz w:val="24"/>
        </w:rPr>
        <w:t xml:space="preserve"> </w:t>
      </w:r>
      <w:r>
        <w:rPr>
          <w:sz w:val="20"/>
        </w:rPr>
        <w:t>[(4,</w:t>
      </w:r>
      <w:r>
        <w:rPr>
          <w:spacing w:val="-3"/>
          <w:sz w:val="20"/>
        </w:rPr>
        <w:t xml:space="preserve"> </w:t>
      </w:r>
      <w:r>
        <w:rPr>
          <w:sz w:val="20"/>
        </w:rPr>
        <w:t>D),</w:t>
      </w:r>
      <w:r>
        <w:rPr>
          <w:spacing w:val="-2"/>
          <w:sz w:val="20"/>
        </w:rPr>
        <w:t xml:space="preserve"> </w:t>
      </w:r>
      <w:r>
        <w:rPr>
          <w:sz w:val="20"/>
        </w:rPr>
        <w:t>(12,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G)]</w:t>
      </w:r>
    </w:p>
    <w:p w14:paraId="7857ACFC">
      <w:pPr>
        <w:pStyle w:val="9"/>
        <w:spacing w:before="50"/>
        <w:rPr>
          <w:sz w:val="20"/>
        </w:rPr>
      </w:pPr>
    </w:p>
    <w:p w14:paraId="5E2BED3D">
      <w:pPr>
        <w:pStyle w:val="5"/>
        <w:spacing w:before="1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14:paraId="5D0CE0B8">
      <w:pPr>
        <w:pStyle w:val="9"/>
        <w:spacing w:before="5"/>
        <w:rPr>
          <w:b/>
        </w:rPr>
      </w:pPr>
    </w:p>
    <w:p w14:paraId="34EE908B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4).</w:t>
      </w:r>
    </w:p>
    <w:p w14:paraId="0DE7466B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neighbor: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G.</w:t>
      </w:r>
    </w:p>
    <w:p w14:paraId="571D2B34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cost:</w:t>
      </w:r>
    </w:p>
    <w:p w14:paraId="7F0DA65D">
      <w:pPr>
        <w:pStyle w:val="9"/>
        <w:spacing w:line="280" w:lineRule="exact"/>
        <w:ind w:left="1103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9"/>
          <w:w w:val="150"/>
          <w:sz w:val="20"/>
        </w:rPr>
        <w:t xml:space="preserve"> </w:t>
      </w:r>
      <w:r>
        <w:t>S → C → D</w:t>
      </w:r>
      <w:r>
        <w:rPr>
          <w:spacing w:val="-1"/>
        </w:rPr>
        <w:t xml:space="preserve"> </w:t>
      </w:r>
      <w:r>
        <w:t>→ G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0"/>
        </w:rPr>
        <w:t>6</w:t>
      </w:r>
    </w:p>
    <w:p w14:paraId="78C3027C">
      <w:pPr>
        <w:pStyle w:val="11"/>
        <w:numPr>
          <w:ilvl w:val="0"/>
          <w:numId w:val="4"/>
        </w:numPr>
        <w:tabs>
          <w:tab w:val="left" w:pos="743"/>
        </w:tabs>
        <w:spacing w:before="0" w:after="0" w:line="272" w:lineRule="exact"/>
        <w:ind w:left="743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G since</w:t>
      </w:r>
      <w:r>
        <w:rPr>
          <w:spacing w:val="-1"/>
          <w:sz w:val="24"/>
        </w:rPr>
        <w:t xml:space="preserve"> </w:t>
      </w:r>
      <w:r>
        <w:rPr>
          <w:sz w:val="24"/>
        </w:rPr>
        <w:t>6 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12.</w:t>
      </w:r>
    </w:p>
    <w:p w14:paraId="0081A37B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0"/>
        </w:rPr>
      </w:pPr>
      <w:r>
        <w:rPr>
          <w:sz w:val="24"/>
        </w:rPr>
        <w:t>Queue:</w:t>
      </w:r>
      <w:r>
        <w:rPr>
          <w:spacing w:val="-4"/>
          <w:sz w:val="24"/>
        </w:rPr>
        <w:t xml:space="preserve"> </w:t>
      </w:r>
      <w:r>
        <w:rPr>
          <w:sz w:val="20"/>
        </w:rPr>
        <w:t>[(6,</w:t>
      </w:r>
      <w:r>
        <w:rPr>
          <w:spacing w:val="-3"/>
          <w:sz w:val="20"/>
        </w:rPr>
        <w:t xml:space="preserve"> </w:t>
      </w:r>
      <w:r>
        <w:rPr>
          <w:sz w:val="20"/>
        </w:rPr>
        <w:t>G),</w:t>
      </w:r>
      <w:r>
        <w:rPr>
          <w:spacing w:val="-2"/>
          <w:sz w:val="20"/>
        </w:rPr>
        <w:t xml:space="preserve"> </w:t>
      </w:r>
      <w:r>
        <w:rPr>
          <w:sz w:val="20"/>
        </w:rPr>
        <w:t>(12,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G)]</w:t>
      </w:r>
    </w:p>
    <w:p w14:paraId="2353BEA9">
      <w:pPr>
        <w:pStyle w:val="9"/>
        <w:spacing w:before="48"/>
        <w:rPr>
          <w:sz w:val="20"/>
        </w:rPr>
      </w:pPr>
    </w:p>
    <w:p w14:paraId="43B6C143">
      <w:pPr>
        <w:pStyle w:val="5"/>
        <w:spacing w:before="1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14:paraId="5FCC21F9">
      <w:pPr>
        <w:pStyle w:val="9"/>
        <w:spacing w:before="4"/>
        <w:rPr>
          <w:b/>
        </w:rPr>
      </w:pPr>
    </w:p>
    <w:p w14:paraId="7E72B738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(cost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6).</w:t>
      </w:r>
    </w:p>
    <w:p w14:paraId="5E275139">
      <w:pPr>
        <w:pStyle w:val="11"/>
        <w:numPr>
          <w:ilvl w:val="0"/>
          <w:numId w:val="4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reached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Stop </w:t>
      </w:r>
      <w:r>
        <w:rPr>
          <w:spacing w:val="-2"/>
          <w:sz w:val="24"/>
        </w:rPr>
        <w:t>search.</w:t>
      </w:r>
    </w:p>
    <w:p w14:paraId="68235A54">
      <w:pPr>
        <w:pStyle w:val="9"/>
        <w:spacing w:before="2"/>
      </w:pPr>
    </w:p>
    <w:p w14:paraId="5A06D46C">
      <w:pPr>
        <w:pStyle w:val="5"/>
        <w:ind w:left="897"/>
      </w:pPr>
      <w:r>
        <w:t xml:space="preserve">Final </w:t>
      </w:r>
      <w:r>
        <w:rPr>
          <w:spacing w:val="-2"/>
        </w:rPr>
        <w:t>Results</w:t>
      </w:r>
    </w:p>
    <w:p w14:paraId="241DF3B0">
      <w:pPr>
        <w:pStyle w:val="9"/>
        <w:spacing w:before="5"/>
        <w:rPr>
          <w:b/>
        </w:rPr>
      </w:pPr>
    </w:p>
    <w:p w14:paraId="73AA94B0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0"/>
        </w:rPr>
      </w:pPr>
      <w:r>
        <w:rPr>
          <w:b/>
          <w:sz w:val="24"/>
        </w:rPr>
        <w:t>Least-Cost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Path: </w:t>
      </w:r>
      <w:r>
        <w:rPr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2"/>
          <w:sz w:val="20"/>
        </w:rPr>
        <w:t xml:space="preserve"> </w:t>
      </w:r>
      <w:r>
        <w:rPr>
          <w:sz w:val="20"/>
        </w:rPr>
        <w:t>C →</w:t>
      </w:r>
      <w:r>
        <w:rPr>
          <w:spacing w:val="-2"/>
          <w:sz w:val="20"/>
        </w:rPr>
        <w:t xml:space="preserve"> </w:t>
      </w:r>
      <w:r>
        <w:rPr>
          <w:sz w:val="20"/>
        </w:rPr>
        <w:t>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→ </w:t>
      </w:r>
      <w:r>
        <w:rPr>
          <w:spacing w:val="-10"/>
          <w:sz w:val="20"/>
        </w:rPr>
        <w:t>G</w:t>
      </w:r>
    </w:p>
    <w:p w14:paraId="3A918FEC">
      <w:pPr>
        <w:pStyle w:val="11"/>
        <w:numPr>
          <w:ilvl w:val="0"/>
          <w:numId w:val="4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Travel Cost: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lowerRoman"/>
      <w:lvlText w:val="%1."/>
      <w:lvlJc w:val="left"/>
      <w:pPr>
        <w:ind w:left="210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3B2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5">
    <w:name w:val="heading 4"/>
    <w:basedOn w:val="1"/>
    <w:qFormat/>
    <w:uiPriority w:val="1"/>
    <w:pPr>
      <w:ind w:left="23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ind w:left="23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724</Words>
  <Characters>3781</Characters>
  <TotalTime>2</TotalTime>
  <ScaleCrop>false</ScaleCrop>
  <LinksUpToDate>false</LinksUpToDate>
  <CharactersWithSpaces>4387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2026-08-12T10:41:00Z</dcterms:created>
  <dc:creator>HP</dc:creator>
  <cp:lastModifiedBy>Deepesh Thodeti</cp:lastModifiedBy>
  <dcterms:modified xsi:type="dcterms:W3CDTF">2026-08-12T10:44:08Z</dcterms:modified>
  <dc:title>CO1_AT1.docx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LTSC</vt:lpwstr>
  </property>
  <property fmtid="{D5CDD505-2E9C-101B-9397-08002B2CF9AE}" pid="7" name="KSOTemplateDocerSaveRecord">
    <vt:lpwstr>eyJoZGlkIjoiZmM0MDg2YzY4YTcyOTQyMGIwM2E0MzhhNTJkMmIyNTYiLCJ1c2VySWQiOiI1Njc2MTc0NTc1MzYifQ==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2BDEE8E0DFDA43E5BD2704F14366D0D9_13</vt:lpwstr>
  </property>
</Properties>
</file>