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FB5A45">
      <w:pPr>
        <w:spacing w:before="59"/>
        <w:ind w:left="690" w:right="697" w:firstLine="0"/>
        <w:jc w:val="center"/>
        <w:rPr>
          <w:b/>
          <w:sz w:val="34"/>
        </w:rPr>
      </w:pPr>
      <w:r>
        <w:rPr>
          <w:b/>
          <w:sz w:val="34"/>
        </w:rPr>
        <w:t>SIMATS</w:t>
      </w:r>
      <w:r>
        <w:rPr>
          <w:b/>
          <w:spacing w:val="-10"/>
          <w:sz w:val="34"/>
        </w:rPr>
        <w:t xml:space="preserve"> </w:t>
      </w:r>
      <w:r>
        <w:rPr>
          <w:b/>
          <w:spacing w:val="-2"/>
          <w:sz w:val="34"/>
        </w:rPr>
        <w:t>ENGINEERING</w:t>
      </w:r>
    </w:p>
    <w:p w14:paraId="0A202691">
      <w:pPr>
        <w:spacing w:before="4"/>
        <w:ind w:left="614" w:right="697" w:firstLine="0"/>
        <w:jc w:val="center"/>
        <w:rPr>
          <w:b/>
          <w:sz w:val="28"/>
        </w:rPr>
      </w:pPr>
      <w:r>
        <w:rPr>
          <w:b/>
          <w:sz w:val="28"/>
        </w:rPr>
        <w:t>ASSESSMENT</w:t>
      </w:r>
      <w:r>
        <w:rPr>
          <w:b/>
          <w:spacing w:val="-16"/>
          <w:sz w:val="28"/>
        </w:rPr>
        <w:t xml:space="preserve"> </w:t>
      </w:r>
      <w:r>
        <w:rPr>
          <w:b/>
          <w:sz w:val="28"/>
        </w:rPr>
        <w:t>TOOL</w:t>
      </w:r>
      <w:r>
        <w:rPr>
          <w:b/>
          <w:spacing w:val="-12"/>
          <w:sz w:val="28"/>
        </w:rPr>
        <w:t xml:space="preserve"> </w:t>
      </w:r>
      <w:r>
        <w:rPr>
          <w:b/>
          <w:spacing w:val="-10"/>
          <w:sz w:val="28"/>
        </w:rPr>
        <w:t>2</w:t>
      </w:r>
    </w:p>
    <w:p w14:paraId="66F272FA">
      <w:pPr>
        <w:pStyle w:val="8"/>
        <w:ind w:left="0"/>
        <w:rPr>
          <w:b/>
          <w:sz w:val="28"/>
        </w:rPr>
      </w:pPr>
    </w:p>
    <w:p w14:paraId="26F56157">
      <w:pPr>
        <w:pStyle w:val="8"/>
        <w:spacing w:before="131"/>
        <w:ind w:left="0"/>
        <w:rPr>
          <w:b/>
          <w:sz w:val="28"/>
        </w:rPr>
      </w:pPr>
    </w:p>
    <w:p w14:paraId="6D9DA540">
      <w:pPr>
        <w:pStyle w:val="5"/>
        <w:tabs>
          <w:tab w:val="left" w:pos="2325"/>
          <w:tab w:val="left" w:pos="5544"/>
        </w:tabs>
      </w:pPr>
      <w:r>
        <w:t>COURSE</w:t>
      </w:r>
      <w:r>
        <w:rPr>
          <w:spacing w:val="-15"/>
        </w:rPr>
        <w:t xml:space="preserve"> </w:t>
      </w:r>
      <w:r>
        <w:rPr>
          <w:spacing w:val="-2"/>
        </w:rPr>
        <w:t>NAME:</w:t>
      </w:r>
      <w:r>
        <w:tab/>
      </w:r>
      <w:r>
        <w:t>Artificial</w:t>
      </w:r>
      <w:r>
        <w:rPr>
          <w:spacing w:val="-7"/>
        </w:rPr>
        <w:t xml:space="preserve"> </w:t>
      </w:r>
      <w:r>
        <w:rPr>
          <w:spacing w:val="-2"/>
        </w:rPr>
        <w:t>Intelligence</w:t>
      </w:r>
      <w:r>
        <w:tab/>
      </w:r>
      <w:r>
        <w:t>COURSE</w:t>
      </w:r>
      <w:r>
        <w:rPr>
          <w:spacing w:val="-10"/>
        </w:rPr>
        <w:t xml:space="preserve"> </w:t>
      </w:r>
      <w:r>
        <w:t>CODE:</w:t>
      </w:r>
      <w:r>
        <w:rPr>
          <w:spacing w:val="-5"/>
        </w:rPr>
        <w:t xml:space="preserve"> </w:t>
      </w:r>
      <w:r>
        <w:rPr>
          <w:spacing w:val="-2"/>
        </w:rPr>
        <w:t>CSA17</w:t>
      </w:r>
    </w:p>
    <w:p w14:paraId="16D78CC6">
      <w:pPr>
        <w:pStyle w:val="8"/>
        <w:ind w:left="0"/>
        <w:rPr>
          <w:rFonts w:ascii="Arial"/>
          <w:b/>
          <w:sz w:val="20"/>
        </w:rPr>
      </w:pPr>
    </w:p>
    <w:p w14:paraId="4D750035">
      <w:pPr>
        <w:pStyle w:val="8"/>
        <w:spacing w:before="84"/>
        <w:ind w:left="0"/>
        <w:rPr>
          <w:rFonts w:ascii="Arial"/>
          <w:b/>
          <w:sz w:val="20"/>
        </w:rPr>
      </w:pPr>
      <w:r>
        <w:rPr>
          <w:rFonts w:ascii="Arial"/>
          <w:b/>
          <w:sz w:val="20"/>
        </w:rPr>
        <mc:AlternateContent>
          <mc:Choice Requires="wpg">
            <w:drawing>
              <wp:anchor distT="0" distB="0" distL="0" distR="0" simplePos="0" relativeHeight="251659264" behindDoc="1" locked="0" layoutInCell="1" allowOverlap="1">
                <wp:simplePos x="0" y="0"/>
                <wp:positionH relativeFrom="page">
                  <wp:posOffset>892810</wp:posOffset>
                </wp:positionH>
                <wp:positionV relativeFrom="paragraph">
                  <wp:posOffset>214630</wp:posOffset>
                </wp:positionV>
                <wp:extent cx="5745480" cy="119380"/>
                <wp:effectExtent l="0" t="0" r="0" b="0"/>
                <wp:wrapTopAndBottom/>
                <wp:docPr id="1" name="Group 1"/>
                <wp:cNvGraphicFramePr/>
                <a:graphic xmlns:a="http://schemas.openxmlformats.org/drawingml/2006/main">
                  <a:graphicData uri="http://schemas.microsoft.com/office/word/2010/wordprocessingGroup">
                    <wpg:wgp>
                      <wpg:cNvGrpSpPr/>
                      <wpg:grpSpPr>
                        <a:xfrm>
                          <a:off x="0" y="0"/>
                          <a:ext cx="5745480" cy="119380"/>
                          <a:chOff x="0" y="0"/>
                          <a:chExt cx="5745480" cy="119380"/>
                        </a:xfrm>
                      </wpg:grpSpPr>
                      <pic:pic xmlns:pic="http://schemas.openxmlformats.org/drawingml/2006/picture">
                        <pic:nvPicPr>
                          <pic:cNvPr id="2" name="Image 2"/>
                          <pic:cNvPicPr/>
                        </pic:nvPicPr>
                        <pic:blipFill>
                          <a:blip r:embed="rId6" cstate="print"/>
                          <a:stretch>
                            <a:fillRect/>
                          </a:stretch>
                        </pic:blipFill>
                        <pic:spPr>
                          <a:xfrm>
                            <a:off x="0" y="0"/>
                            <a:ext cx="5745479" cy="118870"/>
                          </a:xfrm>
                          <a:prstGeom prst="rect">
                            <a:avLst/>
                          </a:prstGeom>
                        </pic:spPr>
                      </pic:pic>
                      <wps:wsp>
                        <wps:cNvPr id="3" name="Graphic 3"/>
                        <wps:cNvSpPr/>
                        <wps:spPr>
                          <a:xfrm>
                            <a:off x="28955" y="24382"/>
                            <a:ext cx="5686425" cy="28575"/>
                          </a:xfrm>
                          <a:custGeom>
                            <a:avLst/>
                            <a:gdLst/>
                            <a:ahLst/>
                            <a:cxnLst/>
                            <a:rect l="l" t="t" r="r" b="b"/>
                            <a:pathLst>
                              <a:path w="5686425" h="28575">
                                <a:moveTo>
                                  <a:pt x="0" y="0"/>
                                </a:moveTo>
                                <a:lnTo>
                                  <a:pt x="5686425" y="28575"/>
                                </a:lnTo>
                              </a:path>
                            </a:pathLst>
                          </a:custGeom>
                          <a:ln w="2540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70.3pt;margin-top:16.9pt;height:9.4pt;width:452.4pt;mso-position-horizontal-relative:page;mso-wrap-distance-bottom:0pt;mso-wrap-distance-top:0pt;z-index:-251657216;mso-width-relative:page;mso-height-relative:page;" coordsize="5745480,119380" o:gfxdata="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KomDr62AAAAIQEAABkAAABkcnMvX3JlbHMvZTJvRG9jLnhtbC5yZWxzhY9BasMwEEX3hdxBzD6W&#10;nUUoxbI3oeBtSA4wSGNZxBoJSS317SPIJoFAl/M//z2mH//8Kn4pZRdYQde0IIh1MI6tguvle/8J&#10;Ihdkg2tgUrBRhnHYffRnWrHUUV5czKJSOCtYSolfUma9kMfchEhcmzkkj6WeycqI+oaW5KFtjzI9&#10;M2B4YYrJKEiT6UBctljN/7PDPDtNp6B/PHF5o5DOV3cFYrJUFHgyDh9h10S2IIdevjw23AF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">
                <o:lock v:ext="edit" aspectratio="f"/>
                <v:shape id="Image 2" o:spid="_x0000_s1026" o:spt="75" type="#_x0000_t75" style="position:absolute;left:0;top:0;height:118870;width:5745479;" filled="f" o:preferrelative="t" stroked="f" coordsize="21600,21600" o:gfxdata="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CexRvQAA&#10;ANoAAAAPAAAAAAAAAAEAIAAAACIAAABkcnMvZG93bnJldi54bWxQSwECFAAUAAAACACHTuJAMy8F&#10;njsAAAA5AAAAEAAAAAAAAAABACAAAAAMAQAAZHJzL3NoYXBleG1sLnhtbFBLBQYAAAAABgAGAFsB&#10;AAC2AwAAAAA=&#10;">
                  <v:fill on="f" focussize="0,0"/>
                  <v:stroke on="f"/>
                  <v:imagedata r:id="rId6" o:title=""/>
                  <o:lock v:ext="edit" aspectratio="f"/>
                </v:shape>
                <v:shape id="Graphic 3" o:spid="_x0000_s1026" o:spt="100" style="position:absolute;left:28955;top:24382;height:28575;width:5686425;" filled="f" stroked="t" coordsize="5686425,28575" o:gfxdata="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Sd2mvQAA&#10;ANoAAAAPAAAAAAAAAAEAIAAAACIAAABkcnMvZG93bnJldi54bWxQSwECFAAUAAAACACHTuJAMy8F&#10;njsAAAA5AAAAEAAAAAAAAAABACAAAAAMAQAAZHJzL3NoYXBleG1sLnhtbFBLBQYAAAAABgAGAFsB&#10;AAC2AwAAAAA=&#10;" path="m0,0l5686425,28575e">
                  <v:fill on="f" focussize="0,0"/>
                  <v:stroke weight="2pt" color="#000000" joinstyle="round"/>
                  <v:imagedata o:title=""/>
                  <o:lock v:ext="edit" aspectratio="f"/>
                  <v:textbox inset="0mm,0mm,0mm,0mm"/>
                </v:shape>
                <w10:wrap type="topAndBottom"/>
              </v:group>
            </w:pict>
          </mc:Fallback>
        </mc:AlternateContent>
      </w:r>
    </w:p>
    <w:p w14:paraId="409E9BA5">
      <w:pPr>
        <w:pStyle w:val="8"/>
        <w:spacing w:before="75"/>
        <w:ind w:left="0"/>
        <w:rPr>
          <w:rFonts w:ascii="Arial"/>
          <w:b/>
        </w:rPr>
      </w:pPr>
    </w:p>
    <w:p w14:paraId="17F84F32">
      <w:pPr>
        <w:pStyle w:val="5"/>
      </w:pPr>
      <w:r>
        <w:t>COURSE</w:t>
      </w:r>
      <w:r>
        <w:rPr>
          <w:spacing w:val="-6"/>
        </w:rPr>
        <w:t xml:space="preserve"> </w:t>
      </w:r>
      <w:r>
        <w:t>OUTCOME</w:t>
      </w:r>
      <w:r>
        <w:rPr>
          <w:spacing w:val="-10"/>
        </w:rPr>
        <w:t xml:space="preserve"> </w:t>
      </w:r>
      <w:r>
        <w:rPr>
          <w:spacing w:val="-2"/>
        </w:rPr>
        <w:t>COVERED</w:t>
      </w:r>
    </w:p>
    <w:p w14:paraId="4DC9C373">
      <w:pPr>
        <w:pStyle w:val="8"/>
        <w:spacing w:before="5"/>
        <w:ind w:left="0"/>
        <w:rPr>
          <w:rFonts w:ascii="Arial"/>
          <w:b/>
        </w:rPr>
      </w:pPr>
    </w:p>
    <w:p w14:paraId="6BB82FE4">
      <w:pPr>
        <w:spacing w:before="0"/>
        <w:ind w:left="165" w:right="264" w:firstLine="0"/>
        <w:jc w:val="both"/>
        <w:rPr>
          <w:rFonts w:ascii="Arial"/>
          <w:i/>
          <w:sz w:val="24"/>
        </w:rPr>
      </w:pPr>
      <w:r>
        <w:rPr>
          <w:rFonts w:ascii="Arial"/>
          <w:b/>
          <w:i/>
          <w:sz w:val="24"/>
        </w:rPr>
        <w:t xml:space="preserve">CO2: </w:t>
      </w:r>
      <w:r>
        <w:rPr>
          <w:rFonts w:ascii="Arial"/>
          <w:i/>
          <w:sz w:val="24"/>
        </w:rPr>
        <w:t>Experiment search and game-solving techniques such as Greedy Search, A*, CSP,</w:t>
      </w:r>
      <w:r>
        <w:rPr>
          <w:rFonts w:ascii="Arial"/>
          <w:i/>
          <w:spacing w:val="-2"/>
          <w:sz w:val="24"/>
        </w:rPr>
        <w:t xml:space="preserve"> </w:t>
      </w:r>
      <w:r>
        <w:rPr>
          <w:rFonts w:ascii="Arial"/>
          <w:i/>
          <w:sz w:val="24"/>
        </w:rPr>
        <w:t>Minimax,</w:t>
      </w:r>
      <w:r>
        <w:rPr>
          <w:rFonts w:ascii="Arial"/>
          <w:i/>
          <w:spacing w:val="-5"/>
          <w:sz w:val="24"/>
        </w:rPr>
        <w:t xml:space="preserve"> </w:t>
      </w:r>
      <w:r>
        <w:rPr>
          <w:rFonts w:ascii="Arial"/>
          <w:i/>
          <w:sz w:val="24"/>
        </w:rPr>
        <w:t>and</w:t>
      </w:r>
      <w:r>
        <w:rPr>
          <w:rFonts w:ascii="Arial"/>
          <w:i/>
          <w:spacing w:val="-4"/>
          <w:sz w:val="24"/>
        </w:rPr>
        <w:t xml:space="preserve"> </w:t>
      </w:r>
      <w:r>
        <w:rPr>
          <w:rFonts w:ascii="Arial"/>
          <w:i/>
          <w:sz w:val="24"/>
        </w:rPr>
        <w:t>Alpha-Beta</w:t>
      </w:r>
      <w:r>
        <w:rPr>
          <w:rFonts w:ascii="Arial"/>
          <w:i/>
          <w:spacing w:val="-4"/>
          <w:sz w:val="24"/>
        </w:rPr>
        <w:t xml:space="preserve"> </w:t>
      </w:r>
      <w:r>
        <w:rPr>
          <w:rFonts w:ascii="Arial"/>
          <w:i/>
          <w:sz w:val="24"/>
        </w:rPr>
        <w:t>pruning</w:t>
      </w:r>
      <w:r>
        <w:rPr>
          <w:rFonts w:ascii="Arial"/>
          <w:i/>
          <w:spacing w:val="-1"/>
          <w:sz w:val="24"/>
        </w:rPr>
        <w:t xml:space="preserve"> </w:t>
      </w:r>
      <w:r>
        <w:rPr>
          <w:rFonts w:ascii="Arial"/>
          <w:i/>
          <w:sz w:val="24"/>
        </w:rPr>
        <w:t>with</w:t>
      </w:r>
      <w:r>
        <w:rPr>
          <w:rFonts w:ascii="Arial"/>
          <w:i/>
          <w:spacing w:val="-4"/>
          <w:sz w:val="24"/>
        </w:rPr>
        <w:t xml:space="preserve"> </w:t>
      </w:r>
      <w:r>
        <w:rPr>
          <w:rFonts w:ascii="Arial"/>
          <w:i/>
          <w:sz w:val="24"/>
        </w:rPr>
        <w:t>heuristic</w:t>
      </w:r>
      <w:r>
        <w:rPr>
          <w:rFonts w:ascii="Arial"/>
          <w:i/>
          <w:spacing w:val="-2"/>
          <w:sz w:val="24"/>
        </w:rPr>
        <w:t xml:space="preserve"> </w:t>
      </w:r>
      <w:r>
        <w:rPr>
          <w:rFonts w:ascii="Arial"/>
          <w:i/>
          <w:sz w:val="24"/>
        </w:rPr>
        <w:t>functions</w:t>
      </w:r>
      <w:r>
        <w:rPr>
          <w:rFonts w:ascii="Arial"/>
          <w:i/>
          <w:spacing w:val="-2"/>
          <w:sz w:val="24"/>
        </w:rPr>
        <w:t xml:space="preserve"> </w:t>
      </w:r>
      <w:r>
        <w:rPr>
          <w:rFonts w:ascii="Arial"/>
          <w:i/>
          <w:sz w:val="24"/>
        </w:rPr>
        <w:t>for</w:t>
      </w:r>
      <w:r>
        <w:rPr>
          <w:rFonts w:ascii="Arial"/>
          <w:i/>
          <w:spacing w:val="-3"/>
          <w:sz w:val="24"/>
        </w:rPr>
        <w:t xml:space="preserve"> </w:t>
      </w:r>
      <w:r>
        <w:rPr>
          <w:rFonts w:ascii="Arial"/>
          <w:i/>
          <w:sz w:val="24"/>
        </w:rPr>
        <w:t>solving</w:t>
      </w:r>
      <w:r>
        <w:rPr>
          <w:rFonts w:ascii="Arial"/>
          <w:i/>
          <w:spacing w:val="-1"/>
          <w:sz w:val="24"/>
        </w:rPr>
        <w:t xml:space="preserve"> </w:t>
      </w:r>
      <w:r>
        <w:rPr>
          <w:rFonts w:ascii="Arial"/>
          <w:i/>
          <w:sz w:val="24"/>
        </w:rPr>
        <w:t>complex</w:t>
      </w:r>
      <w:r>
        <w:rPr>
          <w:rFonts w:ascii="Arial"/>
          <w:i/>
          <w:spacing w:val="-4"/>
          <w:sz w:val="24"/>
        </w:rPr>
        <w:t xml:space="preserve"> </w:t>
      </w:r>
      <w:r>
        <w:rPr>
          <w:rFonts w:ascii="Arial"/>
          <w:i/>
          <w:sz w:val="24"/>
        </w:rPr>
        <w:t>AI problems efficiently. (BL3)</w:t>
      </w:r>
    </w:p>
    <w:p w14:paraId="46D07B49">
      <w:pPr>
        <w:pStyle w:val="8"/>
        <w:ind w:left="0"/>
        <w:rPr>
          <w:rFonts w:ascii="Arial"/>
          <w:i/>
        </w:rPr>
      </w:pPr>
    </w:p>
    <w:p w14:paraId="25FCCD06">
      <w:pPr>
        <w:spacing w:before="1"/>
        <w:ind w:left="165" w:right="0" w:firstLine="0"/>
        <w:jc w:val="both"/>
        <w:rPr>
          <w:rFonts w:ascii="Arial"/>
          <w:i/>
          <w:sz w:val="24"/>
        </w:rPr>
      </w:pPr>
      <w:r>
        <w:rPr>
          <w:rFonts w:ascii="Arial"/>
          <w:i/>
          <w:sz w:val="24"/>
        </w:rPr>
        <mc:AlternateContent>
          <mc:Choice Requires="wpg">
            <w:drawing>
              <wp:anchor distT="0" distB="0" distL="0" distR="0" simplePos="0" relativeHeight="251659264" behindDoc="1" locked="0" layoutInCell="1" allowOverlap="1">
                <wp:simplePos x="0" y="0"/>
                <wp:positionH relativeFrom="page">
                  <wp:posOffset>846455</wp:posOffset>
                </wp:positionH>
                <wp:positionV relativeFrom="paragraph">
                  <wp:posOffset>194310</wp:posOffset>
                </wp:positionV>
                <wp:extent cx="5743575" cy="11747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743575" cy="117475"/>
                          <a:chOff x="0" y="0"/>
                          <a:chExt cx="5743575" cy="117475"/>
                        </a:xfrm>
                      </wpg:grpSpPr>
                      <pic:pic xmlns:pic="http://schemas.openxmlformats.org/drawingml/2006/picture">
                        <pic:nvPicPr>
                          <pic:cNvPr id="5" name="Image 5"/>
                          <pic:cNvPicPr/>
                        </pic:nvPicPr>
                        <pic:blipFill>
                          <a:blip r:embed="rId7" cstate="print"/>
                          <a:stretch>
                            <a:fillRect/>
                          </a:stretch>
                        </pic:blipFill>
                        <pic:spPr>
                          <a:xfrm>
                            <a:off x="0" y="0"/>
                            <a:ext cx="5743194" cy="117013"/>
                          </a:xfrm>
                          <a:prstGeom prst="rect">
                            <a:avLst/>
                          </a:prstGeom>
                        </pic:spPr>
                      </pic:pic>
                      <wps:wsp>
                        <wps:cNvPr id="6" name="Graphic 6"/>
                        <wps:cNvSpPr/>
                        <wps:spPr>
                          <a:xfrm>
                            <a:off x="28968" y="24811"/>
                            <a:ext cx="5686425" cy="28575"/>
                          </a:xfrm>
                          <a:custGeom>
                            <a:avLst/>
                            <a:gdLst/>
                            <a:ahLst/>
                            <a:cxnLst/>
                            <a:rect l="l" t="t" r="r" b="b"/>
                            <a:pathLst>
                              <a:path w="5686425" h="28575">
                                <a:moveTo>
                                  <a:pt x="0" y="0"/>
                                </a:moveTo>
                                <a:lnTo>
                                  <a:pt x="5686412" y="28575"/>
                                </a:lnTo>
                              </a:path>
                            </a:pathLst>
                          </a:custGeom>
                          <a:ln w="2540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66.65pt;margin-top:15.3pt;height:9.25pt;width:452.25pt;mso-position-horizontal-relative:page;mso-wrap-distance-bottom:0pt;mso-wrap-distance-top:0pt;z-index:-251657216;mso-width-relative:page;mso-height-relative:page;" coordsize="5743575,117475" o:gfxdata="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KomDr62AAAAIQEAABkA&#10;AABkcnMvX3JlbHMvZTJvRG9jLnhtbC5yZWxzhY9BasMwEEX3hdxBzD6WnUUoxbI3oeBtSA4wSGNZ&#10;xBoJSS317SPIJoFAl/M//z2mH//8Kn4pZRdYQde0IIh1MI6tguvle/8JIhdkg2tgUrBRhnHYffRn&#10;WrHUUV5czKJSOCtYSolfUma9kMfchEhcmzkkj6WeycqI+oaW5KFtjzI9M2B4YYrJKEiT6UBctljN&#10;/7PDPDtNp6B/PHF5o5DOV3cFYrJUFHgyDh9h10S2IIdevjw23AF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">
                <o:lock v:ext="edit" aspectratio="f"/>
                <v:shape id="Image 5" o:spid="_x0000_s1026" o:spt="75" type="#_x0000_t75" style="position:absolute;left:0;top:0;height:117013;width:5743194;" filled="f" o:preferrelative="t" stroked="f" coordsize="21600,21600" o:gfxdata="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lodeS/&#10;AAAA2gAAAA8AAAAAAAAAAQAgAAAAIgAAAGRycy9kb3ducmV2LnhtbFBLAQIUABQAAAAIAIdO4kAz&#10;LwWeOwAAADkAAAAQAAAAAAAAAAEAIAAAAA4BAABkcnMvc2hhcGV4bWwueG1sUEsFBgAAAAAGAAYA&#10;WwEAALgDAAAAAA==&#10;">
                  <v:fill on="f" focussize="0,0"/>
                  <v:stroke on="f"/>
                  <v:imagedata r:id="rId7" o:title=""/>
                  <o:lock v:ext="edit" aspectratio="f"/>
                </v:shape>
                <v:shape id="Graphic 6" o:spid="_x0000_s1026" o:spt="100" style="position:absolute;left:28968;top:24811;height:28575;width:5686425;" filled="f" stroked="t" coordsize="5686425,28575" o:gfxdata="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z5+Pr4A&#10;AADaAAAADwAAAAAAAAABACAAAAAiAAAAZHJzL2Rvd25yZXYueG1sUEsBAhQAFAAAAAgAh07iQDMv&#10;BZ47AAAAOQAAABAAAAAAAAAAAQAgAAAADQEAAGRycy9zaGFwZXhtbC54bWxQSwUGAAAAAAYABgBb&#10;AQAAtwMAAAAA&#10;" path="m0,0l5686412,28575e">
                  <v:fill on="f" focussize="0,0"/>
                  <v:stroke weight="2pt" color="#000000" joinstyle="round"/>
                  <v:imagedata o:title=""/>
                  <o:lock v:ext="edit" aspectratio="f"/>
                  <v:textbox inset="0mm,0mm,0mm,0mm"/>
                </v:shape>
                <w10:wrap type="topAndBottom"/>
              </v:group>
            </w:pict>
          </mc:Fallback>
        </mc:AlternateContent>
      </w:r>
      <w:r>
        <w:rPr>
          <w:rFonts w:ascii="Arial"/>
          <w:i/>
          <w:sz w:val="24"/>
        </w:rPr>
        <w:t>Assessment</w:t>
      </w:r>
      <w:r>
        <w:rPr>
          <w:rFonts w:ascii="Arial"/>
          <w:i/>
          <w:spacing w:val="-6"/>
          <w:sz w:val="24"/>
        </w:rPr>
        <w:t xml:space="preserve"> </w:t>
      </w:r>
      <w:r>
        <w:rPr>
          <w:rFonts w:ascii="Arial"/>
          <w:i/>
          <w:sz w:val="24"/>
        </w:rPr>
        <w:t>Tool</w:t>
      </w:r>
      <w:r>
        <w:rPr>
          <w:rFonts w:ascii="Arial"/>
          <w:i/>
          <w:spacing w:val="-10"/>
          <w:sz w:val="24"/>
        </w:rPr>
        <w:t xml:space="preserve"> </w:t>
      </w:r>
      <w:r>
        <w:rPr>
          <w:rFonts w:ascii="Arial"/>
          <w:i/>
          <w:sz w:val="24"/>
        </w:rPr>
        <w:t xml:space="preserve">Weightage: </w:t>
      </w:r>
      <w:r>
        <w:rPr>
          <w:rFonts w:ascii="Arial"/>
          <w:i/>
          <w:spacing w:val="-5"/>
          <w:sz w:val="24"/>
        </w:rPr>
        <w:t>50%</w:t>
      </w:r>
    </w:p>
    <w:p w14:paraId="63B87EAC">
      <w:pPr>
        <w:pStyle w:val="5"/>
        <w:spacing w:before="52"/>
        <w:ind w:left="0" w:right="953"/>
        <w:jc w:val="right"/>
      </w:pPr>
      <w:r>
        <w:t>Duration:</w:t>
      </w:r>
      <w:r>
        <w:rPr>
          <w:spacing w:val="-10"/>
        </w:rPr>
        <w:t xml:space="preserve"> </w:t>
      </w:r>
      <w:r>
        <w:t>1</w:t>
      </w:r>
      <w:r>
        <w:rPr>
          <w:spacing w:val="-4"/>
        </w:rPr>
        <w:t xml:space="preserve"> Hour</w:t>
      </w:r>
    </w:p>
    <w:p w14:paraId="1F1B83B4">
      <w:pPr>
        <w:tabs>
          <w:tab w:val="left" w:pos="6649"/>
        </w:tabs>
        <w:spacing w:before="0"/>
        <w:ind w:left="165" w:right="0" w:firstLine="0"/>
        <w:jc w:val="left"/>
        <w:rPr>
          <w:rFonts w:ascii="Arial"/>
          <w:b/>
          <w:sz w:val="24"/>
        </w:rPr>
      </w:pPr>
      <w:r>
        <w:rPr>
          <w:rFonts w:ascii="Arial"/>
          <w:b/>
          <w:sz w:val="24"/>
        </w:rPr>
        <w:t>QUESTIONS:</w:t>
      </w:r>
      <w:r>
        <w:rPr>
          <w:rFonts w:ascii="Arial"/>
          <w:b/>
          <w:spacing w:val="-4"/>
          <w:sz w:val="24"/>
        </w:rPr>
        <w:t xml:space="preserve"> </w:t>
      </w:r>
      <w:r>
        <w:rPr>
          <w:rFonts w:ascii="Arial"/>
          <w:b/>
          <w:spacing w:val="-10"/>
          <w:sz w:val="24"/>
        </w:rPr>
        <w:t>5</w:t>
      </w:r>
      <w:r>
        <w:rPr>
          <w:rFonts w:ascii="Arial"/>
          <w:b/>
          <w:sz w:val="24"/>
        </w:rPr>
        <w:tab/>
      </w:r>
      <w:r>
        <w:rPr>
          <w:rFonts w:ascii="Arial"/>
          <w:b/>
          <w:sz w:val="24"/>
        </w:rPr>
        <w:t>Total</w:t>
      </w:r>
      <w:r>
        <w:rPr>
          <w:rFonts w:ascii="Arial"/>
          <w:b/>
          <w:spacing w:val="-6"/>
          <w:sz w:val="24"/>
        </w:rPr>
        <w:t xml:space="preserve"> </w:t>
      </w:r>
      <w:r>
        <w:rPr>
          <w:rFonts w:ascii="Arial"/>
          <w:b/>
          <w:spacing w:val="-2"/>
          <w:sz w:val="24"/>
        </w:rPr>
        <w:t>Marks:50</w:t>
      </w:r>
    </w:p>
    <w:p w14:paraId="34CFC36A">
      <w:pPr>
        <w:pStyle w:val="8"/>
        <w:spacing w:before="9"/>
        <w:ind w:left="0"/>
        <w:rPr>
          <w:rFonts w:ascii="Arial"/>
          <w:b/>
        </w:rPr>
      </w:pPr>
    </w:p>
    <w:p w14:paraId="6AE287DB">
      <w:pPr>
        <w:pStyle w:val="8"/>
        <w:ind w:left="0" w:right="697"/>
        <w:jc w:val="center"/>
        <w:rPr>
          <w:rFonts w:ascii="Arial MT"/>
        </w:rPr>
      </w:pPr>
      <w:r>
        <w:rPr>
          <w:rFonts w:ascii="Arial MT"/>
        </w:rPr>
        <w:t>Annexure</w:t>
      </w:r>
      <w:r>
        <w:rPr>
          <w:rFonts w:ascii="Arial MT"/>
          <w:spacing w:val="-12"/>
        </w:rPr>
        <w:t xml:space="preserve"> </w:t>
      </w:r>
      <w:r>
        <w:rPr>
          <w:rFonts w:ascii="Arial MT"/>
          <w:spacing w:val="-10"/>
        </w:rPr>
        <w:t>A</w:t>
      </w:r>
    </w:p>
    <w:p w14:paraId="0B9E8C4C">
      <w:pPr>
        <w:pStyle w:val="5"/>
        <w:spacing w:before="272"/>
        <w:ind w:left="529" w:right="697"/>
        <w:jc w:val="center"/>
      </w:pPr>
      <w:r>
        <w:t>Scenario</w:t>
      </w:r>
      <w:r>
        <w:rPr>
          <w:spacing w:val="-7"/>
        </w:rPr>
        <w:t xml:space="preserve"> </w:t>
      </w:r>
      <w:r>
        <w:t>Based</w:t>
      </w:r>
      <w:r>
        <w:rPr>
          <w:spacing w:val="-7"/>
        </w:rPr>
        <w:t xml:space="preserve"> </w:t>
      </w:r>
      <w:r>
        <w:rPr>
          <w:spacing w:val="-2"/>
        </w:rPr>
        <w:t>Assignment</w:t>
      </w:r>
    </w:p>
    <w:p w14:paraId="2CA2B3BB">
      <w:pPr>
        <w:pStyle w:val="8"/>
        <w:ind w:left="0"/>
        <w:rPr>
          <w:rFonts w:ascii="Arial"/>
          <w:b/>
          <w:sz w:val="20"/>
        </w:rPr>
      </w:pPr>
    </w:p>
    <w:p w14:paraId="30FB35D9">
      <w:pPr>
        <w:pStyle w:val="8"/>
        <w:spacing w:before="153"/>
        <w:ind w:left="0"/>
        <w:rPr>
          <w:rFonts w:ascii="Arial"/>
          <w:b/>
          <w:sz w:val="20"/>
        </w:rPr>
      </w:pPr>
      <w:r>
        <w:rPr>
          <w:rFonts w:ascii="Arial"/>
          <w:b/>
          <w:sz w:val="20"/>
        </w:rPr>
        <mc:AlternateContent>
          <mc:Choice Requires="wpg">
            <w:drawing>
              <wp:anchor distT="0" distB="0" distL="0" distR="0" simplePos="0" relativeHeight="251660288" behindDoc="1" locked="0" layoutInCell="1" allowOverlap="1">
                <wp:simplePos x="0" y="0"/>
                <wp:positionH relativeFrom="page">
                  <wp:posOffset>873125</wp:posOffset>
                </wp:positionH>
                <wp:positionV relativeFrom="paragraph">
                  <wp:posOffset>258445</wp:posOffset>
                </wp:positionV>
                <wp:extent cx="5748020" cy="117475"/>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5748020" cy="117475"/>
                          <a:chOff x="0" y="0"/>
                          <a:chExt cx="5748020" cy="117475"/>
                        </a:xfrm>
                      </wpg:grpSpPr>
                      <pic:pic xmlns:pic="http://schemas.openxmlformats.org/drawingml/2006/picture">
                        <pic:nvPicPr>
                          <pic:cNvPr id="8" name="Image 8"/>
                          <pic:cNvPicPr/>
                        </pic:nvPicPr>
                        <pic:blipFill>
                          <a:blip r:embed="rId8" cstate="print"/>
                          <a:stretch>
                            <a:fillRect/>
                          </a:stretch>
                        </pic:blipFill>
                        <pic:spPr>
                          <a:xfrm>
                            <a:off x="0" y="0"/>
                            <a:ext cx="5747765" cy="117013"/>
                          </a:xfrm>
                          <a:prstGeom prst="rect">
                            <a:avLst/>
                          </a:prstGeom>
                        </pic:spPr>
                      </pic:pic>
                      <wps:wsp>
                        <wps:cNvPr id="9" name="Graphic 9"/>
                        <wps:cNvSpPr/>
                        <wps:spPr>
                          <a:xfrm>
                            <a:off x="31635" y="25700"/>
                            <a:ext cx="5686425" cy="28575"/>
                          </a:xfrm>
                          <a:custGeom>
                            <a:avLst/>
                            <a:gdLst/>
                            <a:ahLst/>
                            <a:cxnLst/>
                            <a:rect l="l" t="t" r="r" b="b"/>
                            <a:pathLst>
                              <a:path w="5686425" h="28575">
                                <a:moveTo>
                                  <a:pt x="0" y="0"/>
                                </a:moveTo>
                                <a:lnTo>
                                  <a:pt x="5686412" y="28575"/>
                                </a:lnTo>
                              </a:path>
                            </a:pathLst>
                          </a:custGeom>
                          <a:ln w="25400">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68.75pt;margin-top:20.35pt;height:9.25pt;width:452.6pt;mso-position-horizontal-relative:page;mso-wrap-distance-bottom:0pt;mso-wrap-distance-top:0pt;z-index:-251656192;mso-width-relative:page;mso-height-relative:page;" coordsize="5748020,117475" o:gfxdata="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">
                <o:lock v:ext="edit" aspectratio="f"/>
                <v:shape id="Image 8" o:spid="_x0000_s1026" o:spt="75" type="#_x0000_t75" style="position:absolute;left:0;top:0;height:117013;width:5747765;" filled="f" o:preferrelative="t" stroked="f" coordsize="21600,21600" o:gfxdata="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N9v0bUAAADaAAAADwAA&#10;AAAAAAABACAAAAAiAAAAZHJzL2Rvd25yZXYueG1sUEsBAhQAFAAAAAgAh07iQDMvBZ47AAAAOQAA&#10;ABAAAAAAAAAAAQAgAAAABAEAAGRycy9zaGFwZXhtbC54bWxQSwUGAAAAAAYABgBbAQAArgMAAAAA&#10;">
                  <v:fill on="f" focussize="0,0"/>
                  <v:stroke on="f"/>
                  <v:imagedata r:id="rId8" o:title=""/>
                  <o:lock v:ext="edit" aspectratio="f"/>
                </v:shape>
                <v:shape id="Graphic 9" o:spid="_x0000_s1026" o:spt="100" style="position:absolute;left:31635;top:25700;height:28575;width:5686425;" filled="f" stroked="t" coordsize="5686425,28575" o:gfxdata="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oepMvQAA&#10;ANoAAAAPAAAAAAAAAAEAIAAAACIAAABkcnMvZG93bnJldi54bWxQSwECFAAUAAAACACHTuJAMy8F&#10;njsAAAA5AAAAEAAAAAAAAAABACAAAAAMAQAAZHJzL3NoYXBleG1sLnhtbFBLBQYAAAAABgAGAFsB&#10;AAC2AwAAAAA=&#10;" path="m0,0l5686412,28575e">
                  <v:fill on="f" focussize="0,0"/>
                  <v:stroke weight="2pt" color="#000000" joinstyle="round"/>
                  <v:imagedata o:title=""/>
                  <o:lock v:ext="edit" aspectratio="f"/>
                  <v:textbox inset="0mm,0mm,0mm,0mm"/>
                </v:shape>
                <w10:wrap type="topAndBottom"/>
              </v:group>
            </w:pict>
          </mc:Fallback>
        </mc:AlternateContent>
      </w:r>
    </w:p>
    <w:p w14:paraId="3098DE6E">
      <w:pPr>
        <w:pStyle w:val="8"/>
        <w:ind w:left="0"/>
        <w:rPr>
          <w:rFonts w:ascii="Arial"/>
          <w:b/>
        </w:rPr>
      </w:pPr>
    </w:p>
    <w:p w14:paraId="441FE5C3">
      <w:pPr>
        <w:pStyle w:val="8"/>
        <w:ind w:left="0"/>
        <w:rPr>
          <w:rFonts w:ascii="Arial"/>
          <w:b/>
        </w:rPr>
      </w:pPr>
    </w:p>
    <w:p w14:paraId="49234B82">
      <w:pPr>
        <w:pStyle w:val="8"/>
        <w:spacing w:before="12"/>
        <w:ind w:left="0"/>
        <w:rPr>
          <w:rFonts w:ascii="Arial"/>
          <w:b/>
        </w:rPr>
      </w:pPr>
    </w:p>
    <w:p w14:paraId="4E223EF5">
      <w:pPr>
        <w:spacing w:before="0"/>
        <w:ind w:left="165" w:right="0" w:firstLine="0"/>
        <w:jc w:val="left"/>
        <w:rPr>
          <w:b/>
          <w:i/>
          <w:sz w:val="24"/>
        </w:rPr>
      </w:pPr>
      <w:r>
        <w:rPr>
          <w:b/>
          <w:i/>
          <w:sz w:val="24"/>
        </w:rPr>
        <w:t>Code</w:t>
      </w:r>
      <w:r>
        <w:rPr>
          <w:b/>
          <w:i/>
          <w:spacing w:val="-1"/>
          <w:sz w:val="24"/>
        </w:rPr>
        <w:t xml:space="preserve"> </w:t>
      </w:r>
      <w:r>
        <w:rPr>
          <w:b/>
          <w:i/>
          <w:sz w:val="24"/>
        </w:rPr>
        <w:t>of</w:t>
      </w:r>
      <w:r>
        <w:rPr>
          <w:b/>
          <w:i/>
          <w:spacing w:val="1"/>
          <w:sz w:val="24"/>
        </w:rPr>
        <w:t xml:space="preserve"> </w:t>
      </w:r>
      <w:r>
        <w:rPr>
          <w:b/>
          <w:i/>
          <w:spacing w:val="-2"/>
          <w:sz w:val="24"/>
        </w:rPr>
        <w:t>Conduct:</w:t>
      </w:r>
    </w:p>
    <w:p w14:paraId="152BF0F5">
      <w:pPr>
        <w:pStyle w:val="8"/>
        <w:ind w:left="0"/>
        <w:rPr>
          <w:b/>
          <w:i/>
        </w:rPr>
      </w:pPr>
    </w:p>
    <w:p w14:paraId="144CB371">
      <w:pPr>
        <w:spacing w:before="0" w:line="237" w:lineRule="auto"/>
        <w:ind w:left="165" w:right="0" w:firstLine="0"/>
        <w:jc w:val="left"/>
        <w:rPr>
          <w:i/>
          <w:sz w:val="24"/>
        </w:rPr>
      </w:pPr>
      <w:r>
        <w:rPr>
          <w:i/>
          <w:sz w:val="24"/>
        </w:rPr>
        <w:t>I</w:t>
      </w:r>
      <w:r>
        <w:rPr>
          <w:i/>
          <w:spacing w:val="-15"/>
          <w:sz w:val="24"/>
        </w:rPr>
        <w:t xml:space="preserve"> </w:t>
      </w:r>
      <w:r>
        <w:rPr>
          <w:rFonts w:hint="default"/>
          <w:spacing w:val="-3"/>
          <w:lang w:val="en-IN"/>
        </w:rPr>
        <w:t>THODETI DEEPESH</w:t>
      </w:r>
      <w:r>
        <w:rPr>
          <w:i/>
          <w:spacing w:val="-15"/>
          <w:sz w:val="24"/>
        </w:rPr>
        <w:t xml:space="preserve"> </w:t>
      </w:r>
      <w:r>
        <w:rPr>
          <w:rFonts w:hint="default"/>
          <w:i/>
          <w:spacing w:val="-15"/>
          <w:sz w:val="24"/>
          <w:lang w:val="en-IN"/>
        </w:rPr>
        <w:t>(192511464</w:t>
      </w:r>
      <w:r>
        <w:rPr>
          <w:i/>
          <w:sz w:val="24"/>
        </w:rPr>
        <w:t>)</w:t>
      </w:r>
      <w:r>
        <w:rPr>
          <w:i/>
          <w:spacing w:val="-15"/>
          <w:sz w:val="24"/>
        </w:rPr>
        <w:t xml:space="preserve"> </w:t>
      </w:r>
      <w:r>
        <w:rPr>
          <w:i/>
          <w:sz w:val="24"/>
        </w:rPr>
        <w:t>certify</w:t>
      </w:r>
      <w:r>
        <w:rPr>
          <w:i/>
          <w:spacing w:val="-15"/>
          <w:sz w:val="24"/>
        </w:rPr>
        <w:t xml:space="preserve"> </w:t>
      </w:r>
      <w:r>
        <w:rPr>
          <w:i/>
          <w:sz w:val="24"/>
        </w:rPr>
        <w:t>that</w:t>
      </w:r>
      <w:r>
        <w:rPr>
          <w:i/>
          <w:spacing w:val="-13"/>
          <w:sz w:val="24"/>
        </w:rPr>
        <w:t xml:space="preserve"> </w:t>
      </w:r>
      <w:r>
        <w:rPr>
          <w:i/>
          <w:sz w:val="24"/>
        </w:rPr>
        <w:t>this</w:t>
      </w:r>
      <w:r>
        <w:rPr>
          <w:i/>
          <w:spacing w:val="-15"/>
          <w:sz w:val="24"/>
        </w:rPr>
        <w:t xml:space="preserve"> </w:t>
      </w:r>
      <w:r>
        <w:rPr>
          <w:i/>
          <w:sz w:val="24"/>
        </w:rPr>
        <w:t>submission</w:t>
      </w:r>
      <w:r>
        <w:rPr>
          <w:i/>
          <w:spacing w:val="-14"/>
          <w:sz w:val="24"/>
        </w:rPr>
        <w:t xml:space="preserve"> </w:t>
      </w:r>
      <w:r>
        <w:rPr>
          <w:i/>
          <w:sz w:val="24"/>
        </w:rPr>
        <w:t>is</w:t>
      </w:r>
      <w:r>
        <w:rPr>
          <w:i/>
          <w:spacing w:val="-15"/>
          <w:sz w:val="24"/>
        </w:rPr>
        <w:t xml:space="preserve"> </w:t>
      </w:r>
      <w:r>
        <w:rPr>
          <w:i/>
          <w:sz w:val="24"/>
        </w:rPr>
        <w:t>my</w:t>
      </w:r>
      <w:r>
        <w:rPr>
          <w:i/>
          <w:spacing w:val="-16"/>
          <w:sz w:val="24"/>
        </w:rPr>
        <w:t xml:space="preserve"> </w:t>
      </w:r>
      <w:r>
        <w:rPr>
          <w:i/>
          <w:sz w:val="24"/>
        </w:rPr>
        <w:t>original</w:t>
      </w:r>
      <w:r>
        <w:rPr>
          <w:i/>
          <w:spacing w:val="-9"/>
          <w:sz w:val="24"/>
        </w:rPr>
        <w:t xml:space="preserve"> </w:t>
      </w:r>
      <w:r>
        <w:rPr>
          <w:i/>
          <w:sz w:val="24"/>
        </w:rPr>
        <w:t>work</w:t>
      </w:r>
      <w:r>
        <w:rPr>
          <w:i/>
          <w:spacing w:val="-15"/>
          <w:sz w:val="24"/>
        </w:rPr>
        <w:t xml:space="preserve"> </w:t>
      </w:r>
      <w:r>
        <w:rPr>
          <w:i/>
          <w:sz w:val="24"/>
        </w:rPr>
        <w:t>and that I have adhered to the guidelines specified for this assessment.</w:t>
      </w:r>
    </w:p>
    <w:p w14:paraId="25785353">
      <w:pPr>
        <w:spacing w:before="1"/>
        <w:ind w:left="165" w:right="0" w:firstLine="0"/>
        <w:jc w:val="left"/>
        <w:rPr>
          <w:i/>
          <w:sz w:val="24"/>
        </w:rPr>
      </w:pPr>
      <w:r>
        <w:rPr>
          <w:i/>
          <w:sz w:val="24"/>
        </w:rPr>
        <w:t>I</w:t>
      </w:r>
      <w:r>
        <w:rPr>
          <w:i/>
          <w:spacing w:val="-4"/>
          <w:sz w:val="24"/>
        </w:rPr>
        <w:t xml:space="preserve"> </w:t>
      </w:r>
      <w:r>
        <w:rPr>
          <w:i/>
          <w:sz w:val="24"/>
        </w:rPr>
        <w:t>understand</w:t>
      </w:r>
      <w:r>
        <w:rPr>
          <w:i/>
          <w:spacing w:val="-4"/>
          <w:sz w:val="24"/>
        </w:rPr>
        <w:t xml:space="preserve"> </w:t>
      </w:r>
      <w:r>
        <w:rPr>
          <w:i/>
          <w:sz w:val="24"/>
        </w:rPr>
        <w:t>that any</w:t>
      </w:r>
      <w:r>
        <w:rPr>
          <w:i/>
          <w:spacing w:val="-4"/>
          <w:sz w:val="24"/>
        </w:rPr>
        <w:t xml:space="preserve"> </w:t>
      </w:r>
      <w:r>
        <w:rPr>
          <w:i/>
          <w:sz w:val="24"/>
        </w:rPr>
        <w:t>violation</w:t>
      </w:r>
      <w:r>
        <w:rPr>
          <w:i/>
          <w:spacing w:val="-3"/>
          <w:sz w:val="24"/>
        </w:rPr>
        <w:t xml:space="preserve"> </w:t>
      </w:r>
      <w:r>
        <w:rPr>
          <w:i/>
          <w:sz w:val="24"/>
        </w:rPr>
        <w:t>of</w:t>
      </w:r>
      <w:r>
        <w:rPr>
          <w:i/>
          <w:spacing w:val="-1"/>
          <w:sz w:val="24"/>
        </w:rPr>
        <w:t xml:space="preserve"> </w:t>
      </w:r>
      <w:r>
        <w:rPr>
          <w:i/>
          <w:sz w:val="24"/>
        </w:rPr>
        <w:t>academic</w:t>
      </w:r>
      <w:r>
        <w:rPr>
          <w:i/>
          <w:spacing w:val="-4"/>
          <w:sz w:val="24"/>
        </w:rPr>
        <w:t xml:space="preserve"> </w:t>
      </w:r>
      <w:r>
        <w:rPr>
          <w:i/>
          <w:sz w:val="24"/>
        </w:rPr>
        <w:t>integrity</w:t>
      </w:r>
      <w:r>
        <w:rPr>
          <w:i/>
          <w:spacing w:val="-4"/>
          <w:sz w:val="24"/>
        </w:rPr>
        <w:t xml:space="preserve"> </w:t>
      </w:r>
      <w:r>
        <w:rPr>
          <w:i/>
          <w:sz w:val="24"/>
        </w:rPr>
        <w:t>rules</w:t>
      </w:r>
      <w:r>
        <w:rPr>
          <w:i/>
          <w:spacing w:val="-1"/>
          <w:sz w:val="24"/>
        </w:rPr>
        <w:t xml:space="preserve"> </w:t>
      </w:r>
      <w:r>
        <w:rPr>
          <w:i/>
          <w:sz w:val="24"/>
        </w:rPr>
        <w:t>will</w:t>
      </w:r>
      <w:r>
        <w:rPr>
          <w:i/>
          <w:spacing w:val="-3"/>
          <w:sz w:val="24"/>
        </w:rPr>
        <w:t xml:space="preserve"> </w:t>
      </w:r>
      <w:r>
        <w:rPr>
          <w:i/>
          <w:sz w:val="24"/>
        </w:rPr>
        <w:t>result in</w:t>
      </w:r>
      <w:r>
        <w:rPr>
          <w:i/>
          <w:spacing w:val="-4"/>
          <w:sz w:val="24"/>
        </w:rPr>
        <w:t xml:space="preserve"> </w:t>
      </w:r>
      <w:r>
        <w:rPr>
          <w:i/>
          <w:sz w:val="24"/>
        </w:rPr>
        <w:t>disciplinary</w:t>
      </w:r>
      <w:r>
        <w:rPr>
          <w:i/>
          <w:spacing w:val="-3"/>
          <w:sz w:val="24"/>
        </w:rPr>
        <w:t xml:space="preserve"> </w:t>
      </w:r>
      <w:r>
        <w:rPr>
          <w:i/>
          <w:spacing w:val="-2"/>
          <w:sz w:val="24"/>
        </w:rPr>
        <w:t>action.</w:t>
      </w:r>
    </w:p>
    <w:p w14:paraId="4E380B79">
      <w:pPr>
        <w:pStyle w:val="8"/>
        <w:spacing w:before="5"/>
        <w:ind w:left="0"/>
        <w:rPr>
          <w:i/>
        </w:rPr>
      </w:pPr>
    </w:p>
    <w:p w14:paraId="23498419">
      <w:pPr>
        <w:spacing w:before="0"/>
        <w:ind w:left="165" w:right="0" w:firstLine="0"/>
        <w:jc w:val="left"/>
        <w:rPr>
          <w:b/>
          <w:i/>
          <w:sz w:val="24"/>
        </w:rPr>
      </w:pPr>
      <w:r>
        <w:rPr>
          <w:b/>
          <w:i/>
          <w:sz w:val="24"/>
        </w:rPr>
        <w:t>Signature</w:t>
      </w:r>
      <w:r>
        <w:rPr>
          <w:b/>
          <w:i/>
          <w:spacing w:val="-1"/>
          <w:sz w:val="24"/>
        </w:rPr>
        <w:t xml:space="preserve"> </w:t>
      </w:r>
      <w:r>
        <w:rPr>
          <w:b/>
          <w:i/>
          <w:sz w:val="24"/>
        </w:rPr>
        <w:t>of</w:t>
      </w:r>
      <w:r>
        <w:rPr>
          <w:b/>
          <w:i/>
          <w:spacing w:val="-1"/>
          <w:sz w:val="24"/>
        </w:rPr>
        <w:t xml:space="preserve"> </w:t>
      </w:r>
      <w:r>
        <w:rPr>
          <w:b/>
          <w:i/>
          <w:sz w:val="24"/>
        </w:rPr>
        <w:t>the</w:t>
      </w:r>
      <w:r>
        <w:rPr>
          <w:b/>
          <w:i/>
          <w:spacing w:val="-1"/>
          <w:sz w:val="24"/>
        </w:rPr>
        <w:t xml:space="preserve"> </w:t>
      </w:r>
      <w:r>
        <w:rPr>
          <w:b/>
          <w:i/>
          <w:spacing w:val="-2"/>
          <w:sz w:val="24"/>
        </w:rPr>
        <w:t>student:</w:t>
      </w:r>
    </w:p>
    <w:p w14:paraId="3017B81F">
      <w:pPr>
        <w:spacing w:after="0"/>
        <w:jc w:val="left"/>
        <w:rPr>
          <w:i/>
          <w:sz w:val="24"/>
        </w:rPr>
        <w:sectPr>
          <w:type w:val="continuous"/>
          <w:pgSz w:w="11920" w:h="16850"/>
          <w:pgMar w:top="1360" w:right="1133" w:bottom="280" w:left="1275" w:header="720" w:footer="720" w:gutter="0"/>
          <w:cols w:space="720" w:num="1"/>
        </w:sectPr>
      </w:pPr>
      <w:r>
        <w:rPr>
          <w:rFonts w:hint="default"/>
          <w:spacing w:val="-3"/>
          <w:lang w:val="en-IN"/>
        </w:rPr>
        <w:t>THODETI DEEPESH</w:t>
      </w:r>
      <w:bookmarkStart w:id="0" w:name="_GoBack"/>
      <w:bookmarkEnd w:id="0"/>
    </w:p>
    <w:p w14:paraId="0C149723">
      <w:pPr>
        <w:pStyle w:val="8"/>
        <w:spacing w:before="81"/>
        <w:ind w:left="0" w:right="697"/>
        <w:jc w:val="center"/>
        <w:rPr>
          <w:rFonts w:ascii="Arial MT"/>
        </w:rPr>
      </w:pPr>
      <w:r>
        <w:rPr>
          <w:rFonts w:ascii="Arial MT"/>
        </w:rPr>
        <w:t>Annexure</w:t>
      </w:r>
      <w:r>
        <w:rPr>
          <w:rFonts w:ascii="Arial MT"/>
          <w:spacing w:val="-12"/>
        </w:rPr>
        <w:t xml:space="preserve"> </w:t>
      </w:r>
      <w:r>
        <w:rPr>
          <w:rFonts w:ascii="Arial MT"/>
          <w:spacing w:val="-10"/>
        </w:rPr>
        <w:t>A</w:t>
      </w:r>
    </w:p>
    <w:p w14:paraId="1EAD0D74">
      <w:pPr>
        <w:pStyle w:val="5"/>
        <w:spacing w:before="271"/>
        <w:ind w:left="529" w:right="697"/>
        <w:jc w:val="center"/>
      </w:pPr>
      <w:r>
        <w:t>Scenario</w:t>
      </w:r>
      <w:r>
        <w:rPr>
          <w:spacing w:val="-7"/>
        </w:rPr>
        <w:t xml:space="preserve"> </w:t>
      </w:r>
      <w:r>
        <w:t>Based</w:t>
      </w:r>
      <w:r>
        <w:rPr>
          <w:spacing w:val="-7"/>
        </w:rPr>
        <w:t xml:space="preserve"> </w:t>
      </w:r>
      <w:r>
        <w:rPr>
          <w:spacing w:val="-2"/>
        </w:rPr>
        <w:t>Assignment</w:t>
      </w:r>
    </w:p>
    <w:p w14:paraId="3BC2365B">
      <w:pPr>
        <w:pStyle w:val="8"/>
        <w:spacing w:before="7"/>
        <w:ind w:left="0"/>
        <w:rPr>
          <w:rFonts w:ascii="Arial"/>
          <w:b/>
        </w:rPr>
      </w:pPr>
    </w:p>
    <w:p w14:paraId="24D33265">
      <w:pPr>
        <w:pStyle w:val="10"/>
        <w:numPr>
          <w:ilvl w:val="0"/>
          <w:numId w:val="1"/>
        </w:numPr>
        <w:tabs>
          <w:tab w:val="left" w:pos="402"/>
        </w:tabs>
        <w:spacing w:before="0" w:after="0" w:line="256" w:lineRule="auto"/>
        <w:ind w:left="165" w:right="262" w:firstLine="0"/>
        <w:jc w:val="both"/>
        <w:rPr>
          <w:b/>
          <w:sz w:val="22"/>
        </w:rPr>
      </w:pPr>
      <w:r>
        <w:rPr>
          <w:rFonts w:ascii="Arial" w:hAnsi="Arial"/>
          <w:b/>
          <w:sz w:val="24"/>
        </w:rPr>
        <w:t xml:space="preserve">Scenario </w:t>
      </w:r>
      <w:r>
        <w:rPr>
          <w:sz w:val="24"/>
        </w:rPr>
        <w:t>:</w:t>
      </w:r>
      <w:r>
        <w:rPr>
          <w:spacing w:val="-10"/>
          <w:sz w:val="24"/>
        </w:rPr>
        <w:t xml:space="preserve"> </w:t>
      </w:r>
      <w:r>
        <w:rPr>
          <w:sz w:val="24"/>
        </w:rPr>
        <w:t>A</w:t>
      </w:r>
      <w:r>
        <w:rPr>
          <w:spacing w:val="-9"/>
          <w:sz w:val="24"/>
        </w:rPr>
        <w:t xml:space="preserve"> </w:t>
      </w:r>
      <w:r>
        <w:rPr>
          <w:sz w:val="24"/>
        </w:rPr>
        <w:t>government</w:t>
      </w:r>
      <w:r>
        <w:rPr>
          <w:spacing w:val="-3"/>
          <w:sz w:val="24"/>
        </w:rPr>
        <w:t xml:space="preserve"> </w:t>
      </w:r>
      <w:r>
        <w:rPr>
          <w:sz w:val="24"/>
        </w:rPr>
        <w:t>deploys</w:t>
      </w:r>
      <w:r>
        <w:rPr>
          <w:spacing w:val="-7"/>
          <w:sz w:val="24"/>
        </w:rPr>
        <w:t xml:space="preserve"> </w:t>
      </w:r>
      <w:r>
        <w:rPr>
          <w:sz w:val="24"/>
        </w:rPr>
        <w:t>AI-powered</w:t>
      </w:r>
      <w:r>
        <w:rPr>
          <w:spacing w:val="-5"/>
          <w:sz w:val="24"/>
        </w:rPr>
        <w:t xml:space="preserve"> </w:t>
      </w:r>
      <w:r>
        <w:rPr>
          <w:sz w:val="24"/>
        </w:rPr>
        <w:t>drones</w:t>
      </w:r>
      <w:r>
        <w:rPr>
          <w:spacing w:val="-5"/>
          <w:sz w:val="24"/>
        </w:rPr>
        <w:t xml:space="preserve"> </w:t>
      </w:r>
      <w:r>
        <w:rPr>
          <w:sz w:val="24"/>
        </w:rPr>
        <w:t>to</w:t>
      </w:r>
      <w:r>
        <w:rPr>
          <w:spacing w:val="-3"/>
          <w:sz w:val="24"/>
        </w:rPr>
        <w:t xml:space="preserve"> </w:t>
      </w:r>
      <w:r>
        <w:rPr>
          <w:sz w:val="24"/>
        </w:rPr>
        <w:t>deliver</w:t>
      </w:r>
      <w:r>
        <w:rPr>
          <w:spacing w:val="-3"/>
          <w:sz w:val="24"/>
        </w:rPr>
        <w:t xml:space="preserve"> </w:t>
      </w:r>
      <w:r>
        <w:rPr>
          <w:sz w:val="24"/>
        </w:rPr>
        <w:t>emergency</w:t>
      </w:r>
      <w:r>
        <w:rPr>
          <w:spacing w:val="-3"/>
          <w:sz w:val="24"/>
        </w:rPr>
        <w:t xml:space="preserve"> </w:t>
      </w:r>
      <w:r>
        <w:rPr>
          <w:sz w:val="24"/>
        </w:rPr>
        <w:t>medicines</w:t>
      </w:r>
      <w:r>
        <w:rPr>
          <w:spacing w:val="-2"/>
          <w:sz w:val="24"/>
        </w:rPr>
        <w:t xml:space="preserve"> </w:t>
      </w:r>
      <w:r>
        <w:rPr>
          <w:sz w:val="24"/>
        </w:rPr>
        <w:t>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29585D6">
      <w:pPr>
        <w:pStyle w:val="8"/>
        <w:spacing w:before="151"/>
        <w:ind w:left="165"/>
      </w:pPr>
      <w:r>
        <w:rPr>
          <w:spacing w:val="-2"/>
        </w:rPr>
        <w:t>Tasks:</w:t>
      </w:r>
    </w:p>
    <w:p w14:paraId="50F94D57">
      <w:pPr>
        <w:pStyle w:val="10"/>
        <w:numPr>
          <w:ilvl w:val="1"/>
          <w:numId w:val="1"/>
        </w:numPr>
        <w:tabs>
          <w:tab w:val="left" w:pos="881"/>
          <w:tab w:val="left" w:pos="885"/>
        </w:tabs>
        <w:spacing w:before="171" w:after="0" w:line="259" w:lineRule="auto"/>
        <w:ind w:left="885" w:right="269" w:hanging="360"/>
        <w:jc w:val="both"/>
        <w:rPr>
          <w:sz w:val="24"/>
        </w:rPr>
      </w:pPr>
      <w:r>
        <w:rPr>
          <w:sz w:val="24"/>
        </w:rPr>
        <w:t>Explain how Greedy Best-First Search would behave in this scenario and discuss its strengths and weaknesses under uncertainty</w:t>
      </w:r>
    </w:p>
    <w:p w14:paraId="4DF92D4F">
      <w:pPr>
        <w:pStyle w:val="10"/>
        <w:numPr>
          <w:ilvl w:val="1"/>
          <w:numId w:val="1"/>
        </w:numPr>
        <w:tabs>
          <w:tab w:val="left" w:pos="880"/>
          <w:tab w:val="left" w:pos="885"/>
        </w:tabs>
        <w:spacing w:before="152" w:after="0" w:line="259" w:lineRule="auto"/>
        <w:ind w:left="885" w:right="279" w:hanging="360"/>
        <w:jc w:val="both"/>
        <w:rPr>
          <w:sz w:val="24"/>
        </w:rPr>
      </w:pPr>
      <w:r>
        <w:rPr>
          <w:sz w:val="24"/>
        </w:rPr>
        <w:t xml:space="preserve">Explain how A* would handle the same situation, including how it balances cost and </w:t>
      </w:r>
      <w:r>
        <w:rPr>
          <w:spacing w:val="-2"/>
          <w:sz w:val="24"/>
        </w:rPr>
        <w:t>heuristic</w:t>
      </w:r>
    </w:p>
    <w:p w14:paraId="59C3C2F0">
      <w:pPr>
        <w:pStyle w:val="10"/>
        <w:numPr>
          <w:ilvl w:val="1"/>
          <w:numId w:val="1"/>
        </w:numPr>
        <w:tabs>
          <w:tab w:val="left" w:pos="879"/>
        </w:tabs>
        <w:spacing w:before="158" w:after="0" w:line="240" w:lineRule="auto"/>
        <w:ind w:left="879" w:right="0" w:hanging="354"/>
        <w:jc w:val="left"/>
        <w:rPr>
          <w:sz w:val="24"/>
        </w:rPr>
      </w:pPr>
      <w:r>
        <w:rPr>
          <w:sz w:val="24"/>
        </w:rPr>
        <w:t>Analyze</w:t>
      </w:r>
      <w:r>
        <w:rPr>
          <w:spacing w:val="-7"/>
          <w:sz w:val="24"/>
        </w:rPr>
        <w:t xml:space="preserve"> </w:t>
      </w:r>
      <w:r>
        <w:rPr>
          <w:sz w:val="24"/>
        </w:rPr>
        <w:t>the</w:t>
      </w:r>
      <w:r>
        <w:rPr>
          <w:spacing w:val="4"/>
          <w:sz w:val="24"/>
        </w:rPr>
        <w:t xml:space="preserve"> </w:t>
      </w:r>
      <w:r>
        <w:rPr>
          <w:sz w:val="24"/>
        </w:rPr>
        <w:t>impact of</w:t>
      </w:r>
      <w:r>
        <w:rPr>
          <w:spacing w:val="-8"/>
          <w:sz w:val="24"/>
        </w:rPr>
        <w:t xml:space="preserve"> </w:t>
      </w:r>
      <w:r>
        <w:rPr>
          <w:sz w:val="24"/>
        </w:rPr>
        <w:t>heuristic</w:t>
      </w:r>
      <w:r>
        <w:rPr>
          <w:spacing w:val="-2"/>
          <w:sz w:val="24"/>
        </w:rPr>
        <w:t xml:space="preserve"> </w:t>
      </w:r>
      <w:r>
        <w:rPr>
          <w:sz w:val="24"/>
        </w:rPr>
        <w:t>accuracy</w:t>
      </w:r>
      <w:r>
        <w:rPr>
          <w:spacing w:val="-9"/>
          <w:sz w:val="24"/>
        </w:rPr>
        <w:t xml:space="preserve"> </w:t>
      </w:r>
      <w:r>
        <w:rPr>
          <w:sz w:val="24"/>
        </w:rPr>
        <w:t>on</w:t>
      </w:r>
      <w:r>
        <w:rPr>
          <w:spacing w:val="-1"/>
          <w:sz w:val="24"/>
        </w:rPr>
        <w:t xml:space="preserve"> </w:t>
      </w:r>
      <w:r>
        <w:rPr>
          <w:sz w:val="24"/>
        </w:rPr>
        <w:t>both</w:t>
      </w:r>
      <w:r>
        <w:rPr>
          <w:spacing w:val="-2"/>
          <w:sz w:val="24"/>
        </w:rPr>
        <w:t xml:space="preserve"> algorithms</w:t>
      </w:r>
    </w:p>
    <w:p w14:paraId="18E5FBB1">
      <w:pPr>
        <w:pStyle w:val="10"/>
        <w:numPr>
          <w:ilvl w:val="1"/>
          <w:numId w:val="1"/>
        </w:numPr>
        <w:tabs>
          <w:tab w:val="left" w:pos="880"/>
        </w:tabs>
        <w:spacing w:before="180" w:after="0" w:line="240" w:lineRule="auto"/>
        <w:ind w:left="880" w:right="0" w:hanging="355"/>
        <w:jc w:val="left"/>
        <w:rPr>
          <w:sz w:val="24"/>
        </w:rPr>
      </w:pPr>
      <w:r>
        <w:rPr>
          <w:sz w:val="24"/>
        </w:rPr>
        <w:t>Discuss</w:t>
      </w:r>
      <w:r>
        <w:rPr>
          <w:spacing w:val="-11"/>
          <w:sz w:val="24"/>
        </w:rPr>
        <w:t xml:space="preserve"> </w:t>
      </w:r>
      <w:r>
        <w:rPr>
          <w:sz w:val="24"/>
        </w:rPr>
        <w:t>how</w:t>
      </w:r>
      <w:r>
        <w:rPr>
          <w:spacing w:val="-6"/>
          <w:sz w:val="24"/>
        </w:rPr>
        <w:t xml:space="preserve"> </w:t>
      </w:r>
      <w:r>
        <w:rPr>
          <w:sz w:val="24"/>
        </w:rPr>
        <w:t>dynamic</w:t>
      </w:r>
      <w:r>
        <w:rPr>
          <w:spacing w:val="-8"/>
          <w:sz w:val="24"/>
        </w:rPr>
        <w:t xml:space="preserve"> </w:t>
      </w:r>
      <w:r>
        <w:rPr>
          <w:sz w:val="24"/>
        </w:rPr>
        <w:t>changes</w:t>
      </w:r>
      <w:r>
        <w:rPr>
          <w:spacing w:val="-6"/>
          <w:sz w:val="24"/>
        </w:rPr>
        <w:t xml:space="preserve"> </w:t>
      </w:r>
      <w:r>
        <w:rPr>
          <w:sz w:val="24"/>
        </w:rPr>
        <w:t>(blocked</w:t>
      </w:r>
      <w:r>
        <w:rPr>
          <w:spacing w:val="-4"/>
          <w:sz w:val="24"/>
        </w:rPr>
        <w:t xml:space="preserve"> </w:t>
      </w:r>
      <w:r>
        <w:rPr>
          <w:sz w:val="24"/>
        </w:rPr>
        <w:t>paths)</w:t>
      </w:r>
      <w:r>
        <w:rPr>
          <w:spacing w:val="-1"/>
          <w:sz w:val="24"/>
        </w:rPr>
        <w:t xml:space="preserve"> </w:t>
      </w:r>
      <w:r>
        <w:rPr>
          <w:sz w:val="24"/>
        </w:rPr>
        <w:t>affect</w:t>
      </w:r>
      <w:r>
        <w:rPr>
          <w:spacing w:val="1"/>
          <w:sz w:val="24"/>
        </w:rPr>
        <w:t xml:space="preserve"> </w:t>
      </w:r>
      <w:r>
        <w:rPr>
          <w:sz w:val="24"/>
        </w:rPr>
        <w:t>search</w:t>
      </w:r>
      <w:r>
        <w:rPr>
          <w:spacing w:val="-8"/>
          <w:sz w:val="24"/>
        </w:rPr>
        <w:t xml:space="preserve"> </w:t>
      </w:r>
      <w:r>
        <w:rPr>
          <w:spacing w:val="-2"/>
          <w:sz w:val="24"/>
        </w:rPr>
        <w:t>performance</w:t>
      </w:r>
    </w:p>
    <w:p w14:paraId="5E826646">
      <w:pPr>
        <w:pStyle w:val="10"/>
        <w:numPr>
          <w:ilvl w:val="1"/>
          <w:numId w:val="1"/>
        </w:numPr>
        <w:tabs>
          <w:tab w:val="left" w:pos="881"/>
          <w:tab w:val="left" w:pos="885"/>
        </w:tabs>
        <w:spacing w:before="173" w:after="0" w:line="264" w:lineRule="auto"/>
        <w:ind w:left="885" w:right="261" w:hanging="360"/>
        <w:jc w:val="both"/>
        <w:rPr>
          <w:sz w:val="24"/>
        </w:rPr>
      </w:pPr>
      <w:r>
        <w:rPr>
          <w:sz w:val="24"/>
        </w:rPr>
        <w:t>Recommend</w:t>
      </w:r>
      <w:r>
        <w:rPr>
          <w:spacing w:val="-12"/>
          <w:sz w:val="24"/>
        </w:rPr>
        <w:t xml:space="preserve"> </w:t>
      </w:r>
      <w:r>
        <w:rPr>
          <w:sz w:val="24"/>
        </w:rPr>
        <w:t>the</w:t>
      </w:r>
      <w:r>
        <w:rPr>
          <w:spacing w:val="-11"/>
          <w:sz w:val="24"/>
        </w:rPr>
        <w:t xml:space="preserve"> </w:t>
      </w:r>
      <w:r>
        <w:rPr>
          <w:sz w:val="24"/>
        </w:rPr>
        <w:t>most</w:t>
      </w:r>
      <w:r>
        <w:rPr>
          <w:spacing w:val="-9"/>
          <w:sz w:val="24"/>
        </w:rPr>
        <w:t xml:space="preserve"> </w:t>
      </w:r>
      <w:r>
        <w:rPr>
          <w:sz w:val="24"/>
        </w:rPr>
        <w:t>suitable</w:t>
      </w:r>
      <w:r>
        <w:rPr>
          <w:spacing w:val="-13"/>
          <w:sz w:val="24"/>
        </w:rPr>
        <w:t xml:space="preserve"> </w:t>
      </w:r>
      <w:r>
        <w:rPr>
          <w:sz w:val="24"/>
        </w:rPr>
        <w:t>algorithm</w:t>
      </w:r>
      <w:r>
        <w:rPr>
          <w:spacing w:val="-12"/>
          <w:sz w:val="24"/>
        </w:rPr>
        <w:t xml:space="preserve"> </w:t>
      </w:r>
      <w:r>
        <w:rPr>
          <w:sz w:val="24"/>
        </w:rPr>
        <w:t>and</w:t>
      </w:r>
      <w:r>
        <w:rPr>
          <w:spacing w:val="-11"/>
          <w:sz w:val="24"/>
        </w:rPr>
        <w:t xml:space="preserve"> </w:t>
      </w:r>
      <w:r>
        <w:rPr>
          <w:sz w:val="24"/>
        </w:rPr>
        <w:t>justify</w:t>
      </w:r>
      <w:r>
        <w:rPr>
          <w:spacing w:val="-10"/>
          <w:sz w:val="24"/>
        </w:rPr>
        <w:t xml:space="preserve"> </w:t>
      </w:r>
      <w:r>
        <w:rPr>
          <w:sz w:val="24"/>
        </w:rPr>
        <w:t>your</w:t>
      </w:r>
      <w:r>
        <w:rPr>
          <w:spacing w:val="-11"/>
          <w:sz w:val="24"/>
        </w:rPr>
        <w:t xml:space="preserve"> </w:t>
      </w:r>
      <w:r>
        <w:rPr>
          <w:sz w:val="24"/>
        </w:rPr>
        <w:t>decision</w:t>
      </w:r>
      <w:r>
        <w:rPr>
          <w:spacing w:val="-12"/>
          <w:sz w:val="24"/>
        </w:rPr>
        <w:t xml:space="preserve"> </w:t>
      </w:r>
      <w:r>
        <w:rPr>
          <w:sz w:val="24"/>
        </w:rPr>
        <w:t>considering</w:t>
      </w:r>
      <w:r>
        <w:rPr>
          <w:spacing w:val="-11"/>
          <w:sz w:val="24"/>
        </w:rPr>
        <w:t xml:space="preserve"> </w:t>
      </w:r>
      <w:r>
        <w:rPr>
          <w:sz w:val="24"/>
        </w:rPr>
        <w:t>real-time constraints, optimality, and safety</w:t>
      </w:r>
    </w:p>
    <w:p w14:paraId="67C5D584">
      <w:pPr>
        <w:pStyle w:val="10"/>
        <w:numPr>
          <w:ilvl w:val="0"/>
          <w:numId w:val="1"/>
        </w:numPr>
        <w:tabs>
          <w:tab w:val="left" w:pos="476"/>
        </w:tabs>
        <w:spacing w:before="145" w:after="0" w:line="256" w:lineRule="auto"/>
        <w:ind w:left="165" w:right="265" w:firstLine="62"/>
        <w:jc w:val="both"/>
        <w:rPr>
          <w:sz w:val="24"/>
        </w:rPr>
      </w:pPr>
      <w:r>
        <w:rPr>
          <w:rFonts w:ascii="Arial"/>
          <w:b/>
          <w:sz w:val="24"/>
        </w:rPr>
        <w:t>Scenario</w:t>
      </w:r>
      <w:r>
        <w:rPr>
          <w:sz w:val="24"/>
        </w:rPr>
        <w:t>: A</w:t>
      </w:r>
      <w:r>
        <w:rPr>
          <w:spacing w:val="-3"/>
          <w:sz w:val="24"/>
        </w:rPr>
        <w:t xml:space="preserve"> </w:t>
      </w:r>
      <w:r>
        <w:rPr>
          <w:sz w:val="24"/>
        </w:rPr>
        <w:t>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w:t>
      </w:r>
    </w:p>
    <w:p w14:paraId="29A971BB">
      <w:pPr>
        <w:pStyle w:val="8"/>
        <w:spacing w:before="151" w:line="256" w:lineRule="auto"/>
        <w:ind w:left="165"/>
      </w:pPr>
      <w:r>
        <w:rPr>
          <w:b/>
        </w:rPr>
        <w:t>Tasks.</w:t>
      </w:r>
      <w:r>
        <w:rPr>
          <w:b/>
          <w:spacing w:val="38"/>
        </w:rPr>
        <w:t xml:space="preserve"> </w:t>
      </w:r>
      <w:r>
        <w:t>Formulate</w:t>
      </w:r>
      <w:r>
        <w:rPr>
          <w:spacing w:val="36"/>
        </w:rPr>
        <w:t xml:space="preserve"> </w:t>
      </w:r>
      <w:r>
        <w:t>this</w:t>
      </w:r>
      <w:r>
        <w:rPr>
          <w:spacing w:val="38"/>
        </w:rPr>
        <w:t xml:space="preserve"> </w:t>
      </w:r>
      <w:r>
        <w:t>as</w:t>
      </w:r>
      <w:r>
        <w:rPr>
          <w:spacing w:val="38"/>
        </w:rPr>
        <w:t xml:space="preserve"> </w:t>
      </w:r>
      <w:r>
        <w:t>an</w:t>
      </w:r>
      <w:r>
        <w:rPr>
          <w:spacing w:val="37"/>
        </w:rPr>
        <w:t xml:space="preserve"> </w:t>
      </w:r>
      <w:r>
        <w:t>optimization</w:t>
      </w:r>
      <w:r>
        <w:rPr>
          <w:spacing w:val="39"/>
        </w:rPr>
        <w:t xml:space="preserve"> </w:t>
      </w:r>
      <w:r>
        <w:t>problem</w:t>
      </w:r>
      <w:r>
        <w:rPr>
          <w:spacing w:val="38"/>
        </w:rPr>
        <w:t xml:space="preserve"> </w:t>
      </w:r>
      <w:r>
        <w:t>and</w:t>
      </w:r>
      <w:r>
        <w:rPr>
          <w:spacing w:val="37"/>
        </w:rPr>
        <w:t xml:space="preserve"> </w:t>
      </w:r>
      <w:r>
        <w:t>explain</w:t>
      </w:r>
      <w:r>
        <w:rPr>
          <w:spacing w:val="37"/>
        </w:rPr>
        <w:t xml:space="preserve"> </w:t>
      </w:r>
      <w:r>
        <w:t>why</w:t>
      </w:r>
      <w:r>
        <w:rPr>
          <w:spacing w:val="37"/>
        </w:rPr>
        <w:t xml:space="preserve"> </w:t>
      </w:r>
      <w:r>
        <w:t>traditional</w:t>
      </w:r>
      <w:r>
        <w:rPr>
          <w:spacing w:val="38"/>
        </w:rPr>
        <w:t xml:space="preserve"> </w:t>
      </w:r>
      <w:r>
        <w:t>search</w:t>
      </w:r>
      <w:r>
        <w:rPr>
          <w:spacing w:val="38"/>
        </w:rPr>
        <w:t xml:space="preserve"> </w:t>
      </w:r>
      <w:r>
        <w:t xml:space="preserve">is </w:t>
      </w:r>
      <w:r>
        <w:rPr>
          <w:spacing w:val="-2"/>
        </w:rPr>
        <w:t>inefficient</w:t>
      </w:r>
    </w:p>
    <w:p w14:paraId="573E217C">
      <w:pPr>
        <w:pStyle w:val="10"/>
        <w:numPr>
          <w:ilvl w:val="1"/>
          <w:numId w:val="1"/>
        </w:numPr>
        <w:tabs>
          <w:tab w:val="left" w:pos="885"/>
        </w:tabs>
        <w:spacing w:before="161" w:after="0" w:line="240" w:lineRule="auto"/>
        <w:ind w:left="885" w:right="0" w:hanging="360"/>
        <w:jc w:val="left"/>
        <w:rPr>
          <w:sz w:val="24"/>
        </w:rPr>
      </w:pPr>
      <w:r>
        <w:rPr>
          <w:sz w:val="24"/>
        </w:rPr>
        <w:t>Explain</w:t>
      </w:r>
      <w:r>
        <w:rPr>
          <w:spacing w:val="-8"/>
          <w:sz w:val="24"/>
        </w:rPr>
        <w:t xml:space="preserve"> </w:t>
      </w:r>
      <w:r>
        <w:rPr>
          <w:sz w:val="24"/>
        </w:rPr>
        <w:t>how</w:t>
      </w:r>
      <w:r>
        <w:rPr>
          <w:spacing w:val="-4"/>
          <w:sz w:val="24"/>
        </w:rPr>
        <w:t xml:space="preserve"> </w:t>
      </w:r>
      <w:r>
        <w:rPr>
          <w:sz w:val="24"/>
        </w:rPr>
        <w:t>Hill</w:t>
      </w:r>
      <w:r>
        <w:rPr>
          <w:spacing w:val="-8"/>
          <w:sz w:val="24"/>
        </w:rPr>
        <w:t xml:space="preserve"> </w:t>
      </w:r>
      <w:r>
        <w:rPr>
          <w:sz w:val="24"/>
        </w:rPr>
        <w:t>Climbing</w:t>
      </w:r>
      <w:r>
        <w:rPr>
          <w:spacing w:val="-3"/>
          <w:sz w:val="24"/>
        </w:rPr>
        <w:t xml:space="preserve"> </w:t>
      </w:r>
      <w:r>
        <w:rPr>
          <w:sz w:val="24"/>
        </w:rPr>
        <w:t>would</w:t>
      </w:r>
      <w:r>
        <w:rPr>
          <w:spacing w:val="-4"/>
          <w:sz w:val="24"/>
        </w:rPr>
        <w:t xml:space="preserve"> </w:t>
      </w:r>
      <w:r>
        <w:rPr>
          <w:sz w:val="24"/>
        </w:rPr>
        <w:t>work</w:t>
      </w:r>
      <w:r>
        <w:rPr>
          <w:spacing w:val="-4"/>
          <w:sz w:val="24"/>
        </w:rPr>
        <w:t xml:space="preserve"> </w:t>
      </w:r>
      <w:r>
        <w:rPr>
          <w:sz w:val="24"/>
        </w:rPr>
        <w:t>in</w:t>
      </w:r>
      <w:r>
        <w:rPr>
          <w:spacing w:val="-9"/>
          <w:sz w:val="24"/>
        </w:rPr>
        <w:t xml:space="preserve"> </w:t>
      </w:r>
      <w:r>
        <w:rPr>
          <w:sz w:val="24"/>
        </w:rPr>
        <w:t>this</w:t>
      </w:r>
      <w:r>
        <w:rPr>
          <w:spacing w:val="-6"/>
          <w:sz w:val="24"/>
        </w:rPr>
        <w:t xml:space="preserve"> </w:t>
      </w:r>
      <w:r>
        <w:rPr>
          <w:sz w:val="24"/>
        </w:rPr>
        <w:t>scenario</w:t>
      </w:r>
      <w:r>
        <w:rPr>
          <w:spacing w:val="-2"/>
          <w:sz w:val="24"/>
        </w:rPr>
        <w:t xml:space="preserve"> </w:t>
      </w:r>
      <w:r>
        <w:rPr>
          <w:sz w:val="24"/>
        </w:rPr>
        <w:t>and</w:t>
      </w:r>
      <w:r>
        <w:rPr>
          <w:spacing w:val="2"/>
          <w:sz w:val="24"/>
        </w:rPr>
        <w:t xml:space="preserve"> </w:t>
      </w:r>
      <w:r>
        <w:rPr>
          <w:sz w:val="24"/>
        </w:rPr>
        <w:t>identify</w:t>
      </w:r>
      <w:r>
        <w:rPr>
          <w:spacing w:val="-4"/>
          <w:sz w:val="24"/>
        </w:rPr>
        <w:t xml:space="preserve"> </w:t>
      </w:r>
      <w:r>
        <w:rPr>
          <w:sz w:val="24"/>
        </w:rPr>
        <w:t xml:space="preserve">its </w:t>
      </w:r>
      <w:r>
        <w:rPr>
          <w:spacing w:val="-2"/>
          <w:sz w:val="24"/>
        </w:rPr>
        <w:t>limitations</w:t>
      </w:r>
    </w:p>
    <w:p w14:paraId="224CDCA7">
      <w:pPr>
        <w:pStyle w:val="10"/>
        <w:numPr>
          <w:ilvl w:val="1"/>
          <w:numId w:val="1"/>
        </w:numPr>
        <w:tabs>
          <w:tab w:val="left" w:pos="880"/>
        </w:tabs>
        <w:spacing w:before="175" w:after="0" w:line="240" w:lineRule="auto"/>
        <w:ind w:left="880" w:right="0" w:hanging="355"/>
        <w:jc w:val="left"/>
        <w:rPr>
          <w:sz w:val="24"/>
        </w:rPr>
      </w:pPr>
      <w:r>
        <w:rPr>
          <w:sz w:val="24"/>
        </w:rPr>
        <w:t>Discuss</w:t>
      </w:r>
      <w:r>
        <w:rPr>
          <w:spacing w:val="-6"/>
          <w:sz w:val="24"/>
        </w:rPr>
        <w:t xml:space="preserve"> </w:t>
      </w:r>
      <w:r>
        <w:rPr>
          <w:sz w:val="24"/>
        </w:rPr>
        <w:t>issues like local</w:t>
      </w:r>
      <w:r>
        <w:rPr>
          <w:spacing w:val="-8"/>
          <w:sz w:val="24"/>
        </w:rPr>
        <w:t xml:space="preserve"> </w:t>
      </w:r>
      <w:r>
        <w:rPr>
          <w:sz w:val="24"/>
        </w:rPr>
        <w:t>maxima,</w:t>
      </w:r>
      <w:r>
        <w:rPr>
          <w:spacing w:val="-2"/>
          <w:sz w:val="24"/>
        </w:rPr>
        <w:t xml:space="preserve"> </w:t>
      </w:r>
      <w:r>
        <w:rPr>
          <w:sz w:val="24"/>
        </w:rPr>
        <w:t>plateaus,</w:t>
      </w:r>
      <w:r>
        <w:rPr>
          <w:spacing w:val="-1"/>
          <w:sz w:val="24"/>
        </w:rPr>
        <w:t xml:space="preserve"> </w:t>
      </w:r>
      <w:r>
        <w:rPr>
          <w:sz w:val="24"/>
        </w:rPr>
        <w:t>and</w:t>
      </w:r>
      <w:r>
        <w:rPr>
          <w:spacing w:val="-3"/>
          <w:sz w:val="24"/>
        </w:rPr>
        <w:t xml:space="preserve"> </w:t>
      </w:r>
      <w:r>
        <w:rPr>
          <w:sz w:val="24"/>
        </w:rPr>
        <w:t>ridges</w:t>
      </w:r>
      <w:r>
        <w:rPr>
          <w:spacing w:val="-6"/>
          <w:sz w:val="24"/>
        </w:rPr>
        <w:t xml:space="preserve"> </w:t>
      </w:r>
      <w:r>
        <w:rPr>
          <w:sz w:val="24"/>
        </w:rPr>
        <w:t>with</w:t>
      </w:r>
      <w:r>
        <w:rPr>
          <w:spacing w:val="-8"/>
          <w:sz w:val="24"/>
        </w:rPr>
        <w:t xml:space="preserve"> </w:t>
      </w:r>
      <w:r>
        <w:rPr>
          <w:sz w:val="24"/>
        </w:rPr>
        <w:t>real-world</w:t>
      </w:r>
      <w:r>
        <w:rPr>
          <w:spacing w:val="1"/>
          <w:sz w:val="24"/>
        </w:rPr>
        <w:t xml:space="preserve"> </w:t>
      </w:r>
      <w:r>
        <w:rPr>
          <w:spacing w:val="-2"/>
          <w:sz w:val="24"/>
        </w:rPr>
        <w:t>interpretation</w:t>
      </w:r>
    </w:p>
    <w:p w14:paraId="03AEB598">
      <w:pPr>
        <w:pStyle w:val="10"/>
        <w:numPr>
          <w:ilvl w:val="1"/>
          <w:numId w:val="1"/>
        </w:numPr>
        <w:tabs>
          <w:tab w:val="left" w:pos="879"/>
          <w:tab w:val="left" w:pos="885"/>
        </w:tabs>
        <w:spacing w:before="175" w:after="0" w:line="261" w:lineRule="auto"/>
        <w:ind w:left="885" w:right="270" w:hanging="360"/>
        <w:jc w:val="both"/>
        <w:rPr>
          <w:sz w:val="24"/>
        </w:rPr>
      </w:pPr>
      <w:r>
        <w:rPr>
          <w:sz w:val="24"/>
        </w:rPr>
        <w:t xml:space="preserve">Explain how Simulated Annealing or Genetic Algorithms can overcome these </w:t>
      </w:r>
      <w:r>
        <w:rPr>
          <w:spacing w:val="-2"/>
          <w:sz w:val="24"/>
        </w:rPr>
        <w:t>limitations</w:t>
      </w:r>
    </w:p>
    <w:p w14:paraId="1621F0F1">
      <w:pPr>
        <w:pStyle w:val="10"/>
        <w:numPr>
          <w:ilvl w:val="1"/>
          <w:numId w:val="1"/>
        </w:numPr>
        <w:tabs>
          <w:tab w:val="left" w:pos="880"/>
          <w:tab w:val="left" w:pos="885"/>
        </w:tabs>
        <w:spacing w:before="150" w:after="0" w:line="259" w:lineRule="auto"/>
        <w:ind w:left="885" w:right="271" w:hanging="360"/>
        <w:jc w:val="both"/>
        <w:rPr>
          <w:sz w:val="24"/>
        </w:rPr>
      </w:pPr>
      <w:r>
        <w:rPr>
          <w:sz w:val="24"/>
        </w:rPr>
        <w:t xml:space="preserve">Recommend the best approach and justify your choice based on scalability and </w:t>
      </w:r>
      <w:r>
        <w:rPr>
          <w:spacing w:val="-2"/>
          <w:sz w:val="24"/>
        </w:rPr>
        <w:t>adaptability</w:t>
      </w:r>
    </w:p>
    <w:p w14:paraId="3E6CDB05">
      <w:pPr>
        <w:pStyle w:val="10"/>
        <w:numPr>
          <w:ilvl w:val="0"/>
          <w:numId w:val="1"/>
        </w:numPr>
        <w:tabs>
          <w:tab w:val="left" w:pos="407"/>
        </w:tabs>
        <w:spacing w:before="157" w:after="0" w:line="254" w:lineRule="auto"/>
        <w:ind w:left="165" w:right="265" w:firstLine="0"/>
        <w:jc w:val="both"/>
        <w:rPr>
          <w:sz w:val="24"/>
        </w:rPr>
      </w:pPr>
      <w:r>
        <w:rPr>
          <w:rFonts w:ascii="Arial"/>
          <w:b/>
          <w:sz w:val="24"/>
        </w:rPr>
        <w:t>Scenario:</w:t>
      </w:r>
      <w:r>
        <w:rPr>
          <w:rFonts w:ascii="Arial"/>
          <w:b/>
          <w:spacing w:val="30"/>
          <w:sz w:val="24"/>
        </w:rPr>
        <w:t xml:space="preserve"> </w:t>
      </w:r>
      <w:r>
        <w:rPr>
          <w:sz w:val="24"/>
        </w:rPr>
        <w:t>An</w:t>
      </w:r>
      <w:r>
        <w:rPr>
          <w:spacing w:val="-5"/>
          <w:sz w:val="24"/>
        </w:rPr>
        <w:t xml:space="preserve"> </w:t>
      </w:r>
      <w:r>
        <w:rPr>
          <w:sz w:val="24"/>
        </w:rPr>
        <w:t>autonomous</w:t>
      </w:r>
      <w:r>
        <w:rPr>
          <w:spacing w:val="-2"/>
          <w:sz w:val="24"/>
        </w:rPr>
        <w:t xml:space="preserve"> </w:t>
      </w:r>
      <w:r>
        <w:rPr>
          <w:sz w:val="24"/>
        </w:rPr>
        <w:t>rover</w:t>
      </w:r>
      <w:r>
        <w:rPr>
          <w:spacing w:val="-3"/>
          <w:sz w:val="24"/>
        </w:rPr>
        <w:t xml:space="preserve"> </w:t>
      </w:r>
      <w:r>
        <w:rPr>
          <w:sz w:val="24"/>
        </w:rPr>
        <w:t>is</w:t>
      </w:r>
      <w:r>
        <w:rPr>
          <w:spacing w:val="-3"/>
          <w:sz w:val="24"/>
        </w:rPr>
        <w:t xml:space="preserve"> </w:t>
      </w:r>
      <w:r>
        <w:rPr>
          <w:sz w:val="24"/>
        </w:rPr>
        <w:t>deployed</w:t>
      </w:r>
      <w:r>
        <w:rPr>
          <w:spacing w:val="-1"/>
          <w:sz w:val="24"/>
        </w:rPr>
        <w:t xml:space="preserve"> </w:t>
      </w:r>
      <w:r>
        <w:rPr>
          <w:sz w:val="24"/>
        </w:rPr>
        <w:t>on</w:t>
      </w:r>
      <w:r>
        <w:rPr>
          <w:spacing w:val="-3"/>
          <w:sz w:val="24"/>
        </w:rPr>
        <w:t xml:space="preserve"> </w:t>
      </w:r>
      <w:r>
        <w:rPr>
          <w:sz w:val="24"/>
        </w:rPr>
        <w:t>Mars</w:t>
      </w:r>
      <w:r>
        <w:rPr>
          <w:spacing w:val="-3"/>
          <w:sz w:val="24"/>
        </w:rPr>
        <w:t xml:space="preserve"> </w:t>
      </w:r>
      <w:r>
        <w:rPr>
          <w:sz w:val="24"/>
        </w:rPr>
        <w:t>to</w:t>
      </w:r>
      <w:r>
        <w:rPr>
          <w:spacing w:val="-1"/>
          <w:sz w:val="24"/>
        </w:rPr>
        <w:t xml:space="preserve"> </w:t>
      </w:r>
      <w:r>
        <w:rPr>
          <w:sz w:val="24"/>
        </w:rPr>
        <w:t>explore</w:t>
      </w:r>
      <w:r>
        <w:rPr>
          <w:spacing w:val="-3"/>
          <w:sz w:val="24"/>
        </w:rPr>
        <w:t xml:space="preserve"> </w:t>
      </w:r>
      <w:r>
        <w:rPr>
          <w:sz w:val="24"/>
        </w:rPr>
        <w:t>unknown</w:t>
      </w:r>
      <w:r>
        <w:rPr>
          <w:spacing w:val="-5"/>
          <w:sz w:val="24"/>
        </w:rPr>
        <w:t xml:space="preserve"> </w:t>
      </w:r>
      <w:r>
        <w:rPr>
          <w:sz w:val="24"/>
        </w:rPr>
        <w:t>terrain. It</w:t>
      </w:r>
      <w:r>
        <w:rPr>
          <w:spacing w:val="-1"/>
          <w:sz w:val="24"/>
        </w:rPr>
        <w:t xml:space="preserve"> </w:t>
      </w:r>
      <w:r>
        <w:rPr>
          <w:sz w:val="24"/>
        </w:rPr>
        <w:t>must: navigate safely to collect samples, avoid hazards (craters, rocks), operate with limited sensing capability and make decisions without a complete map. The rover updates its knowledge as it explores, making this a real-time decision-making problem.</w:t>
      </w:r>
    </w:p>
    <w:p w14:paraId="5072E56B">
      <w:pPr>
        <w:pStyle w:val="8"/>
        <w:spacing w:before="164"/>
        <w:ind w:left="165"/>
      </w:pPr>
      <w:r>
        <w:rPr>
          <w:spacing w:val="-2"/>
        </w:rPr>
        <w:t>Tasks:</w:t>
      </w:r>
    </w:p>
    <w:p w14:paraId="7A22CA92">
      <w:pPr>
        <w:pStyle w:val="10"/>
        <w:numPr>
          <w:ilvl w:val="1"/>
          <w:numId w:val="1"/>
        </w:numPr>
        <w:tabs>
          <w:tab w:val="left" w:pos="885"/>
        </w:tabs>
        <w:spacing w:before="175" w:after="0" w:line="240" w:lineRule="auto"/>
        <w:ind w:left="885" w:right="0" w:hanging="360"/>
        <w:jc w:val="left"/>
        <w:rPr>
          <w:sz w:val="24"/>
        </w:rPr>
      </w:pPr>
      <w:r>
        <w:rPr>
          <w:sz w:val="24"/>
        </w:rPr>
        <w:t>Explain</w:t>
      </w:r>
      <w:r>
        <w:rPr>
          <w:spacing w:val="-8"/>
          <w:sz w:val="24"/>
        </w:rPr>
        <w:t xml:space="preserve"> </w:t>
      </w:r>
      <w:r>
        <w:rPr>
          <w:sz w:val="24"/>
        </w:rPr>
        <w:t>why</w:t>
      </w:r>
      <w:r>
        <w:rPr>
          <w:spacing w:val="-6"/>
          <w:sz w:val="24"/>
        </w:rPr>
        <w:t xml:space="preserve"> </w:t>
      </w:r>
      <w:r>
        <w:rPr>
          <w:sz w:val="24"/>
        </w:rPr>
        <w:t>this</w:t>
      </w:r>
      <w:r>
        <w:rPr>
          <w:spacing w:val="-1"/>
          <w:sz w:val="24"/>
        </w:rPr>
        <w:t xml:space="preserve"> </w:t>
      </w:r>
      <w:r>
        <w:rPr>
          <w:sz w:val="24"/>
        </w:rPr>
        <w:t>problem</w:t>
      </w:r>
      <w:r>
        <w:rPr>
          <w:spacing w:val="-10"/>
          <w:sz w:val="24"/>
        </w:rPr>
        <w:t xml:space="preserve"> </w:t>
      </w:r>
      <w:r>
        <w:rPr>
          <w:sz w:val="24"/>
        </w:rPr>
        <w:t>requires</w:t>
      </w:r>
      <w:r>
        <w:rPr>
          <w:spacing w:val="-1"/>
          <w:sz w:val="24"/>
        </w:rPr>
        <w:t xml:space="preserve"> </w:t>
      </w:r>
      <w:r>
        <w:rPr>
          <w:sz w:val="24"/>
        </w:rPr>
        <w:t>an</w:t>
      </w:r>
      <w:r>
        <w:rPr>
          <w:spacing w:val="-6"/>
          <w:sz w:val="24"/>
        </w:rPr>
        <w:t xml:space="preserve"> </w:t>
      </w:r>
      <w:r>
        <w:rPr>
          <w:sz w:val="24"/>
        </w:rPr>
        <w:t>online</w:t>
      </w:r>
      <w:r>
        <w:rPr>
          <w:spacing w:val="3"/>
          <w:sz w:val="24"/>
        </w:rPr>
        <w:t xml:space="preserve"> </w:t>
      </w:r>
      <w:r>
        <w:rPr>
          <w:sz w:val="24"/>
        </w:rPr>
        <w:t>search</w:t>
      </w:r>
      <w:r>
        <w:rPr>
          <w:spacing w:val="-6"/>
          <w:sz w:val="24"/>
        </w:rPr>
        <w:t xml:space="preserve"> </w:t>
      </w:r>
      <w:r>
        <w:rPr>
          <w:sz w:val="24"/>
        </w:rPr>
        <w:t>agent</w:t>
      </w:r>
      <w:r>
        <w:rPr>
          <w:spacing w:val="3"/>
          <w:sz w:val="24"/>
        </w:rPr>
        <w:t xml:space="preserve"> </w:t>
      </w:r>
      <w:r>
        <w:rPr>
          <w:sz w:val="24"/>
        </w:rPr>
        <w:t>instead</w:t>
      </w:r>
      <w:r>
        <w:rPr>
          <w:spacing w:val="-5"/>
          <w:sz w:val="24"/>
        </w:rPr>
        <w:t xml:space="preserve"> </w:t>
      </w:r>
      <w:r>
        <w:rPr>
          <w:sz w:val="24"/>
        </w:rPr>
        <w:t>of</w:t>
      </w:r>
      <w:r>
        <w:rPr>
          <w:spacing w:val="-8"/>
          <w:sz w:val="24"/>
        </w:rPr>
        <w:t xml:space="preserve"> </w:t>
      </w:r>
      <w:r>
        <w:rPr>
          <w:sz w:val="24"/>
        </w:rPr>
        <w:t>offline</w:t>
      </w:r>
      <w:r>
        <w:rPr>
          <w:spacing w:val="-2"/>
          <w:sz w:val="24"/>
        </w:rPr>
        <w:t xml:space="preserve"> search</w:t>
      </w:r>
    </w:p>
    <w:p w14:paraId="7FB71256">
      <w:pPr>
        <w:pStyle w:val="10"/>
        <w:numPr>
          <w:ilvl w:val="1"/>
          <w:numId w:val="1"/>
        </w:numPr>
        <w:tabs>
          <w:tab w:val="left" w:pos="880"/>
        </w:tabs>
        <w:spacing w:before="181" w:after="0" w:line="240" w:lineRule="auto"/>
        <w:ind w:left="880" w:right="0" w:hanging="355"/>
        <w:jc w:val="left"/>
        <w:rPr>
          <w:sz w:val="24"/>
        </w:rPr>
      </w:pPr>
      <w:r>
        <w:rPr>
          <w:sz w:val="24"/>
        </w:rPr>
        <w:t>Analyze</w:t>
      </w:r>
      <w:r>
        <w:rPr>
          <w:spacing w:val="-7"/>
          <w:sz w:val="24"/>
        </w:rPr>
        <w:t xml:space="preserve"> </w:t>
      </w:r>
      <w:r>
        <w:rPr>
          <w:sz w:val="24"/>
        </w:rPr>
        <w:t>the</w:t>
      </w:r>
      <w:r>
        <w:rPr>
          <w:spacing w:val="-4"/>
          <w:sz w:val="24"/>
        </w:rPr>
        <w:t xml:space="preserve"> </w:t>
      </w:r>
      <w:r>
        <w:rPr>
          <w:sz w:val="24"/>
        </w:rPr>
        <w:t>challenges</w:t>
      </w:r>
      <w:r>
        <w:rPr>
          <w:spacing w:val="-5"/>
          <w:sz w:val="24"/>
        </w:rPr>
        <w:t xml:space="preserve"> </w:t>
      </w:r>
      <w:r>
        <w:rPr>
          <w:sz w:val="24"/>
        </w:rPr>
        <w:t>of</w:t>
      </w:r>
      <w:r>
        <w:rPr>
          <w:spacing w:val="-9"/>
          <w:sz w:val="24"/>
        </w:rPr>
        <w:t xml:space="preserve"> </w:t>
      </w:r>
      <w:r>
        <w:rPr>
          <w:sz w:val="24"/>
        </w:rPr>
        <w:t>partial</w:t>
      </w:r>
      <w:r>
        <w:rPr>
          <w:spacing w:val="-10"/>
          <w:sz w:val="24"/>
        </w:rPr>
        <w:t xml:space="preserve"> </w:t>
      </w:r>
      <w:r>
        <w:rPr>
          <w:sz w:val="24"/>
        </w:rPr>
        <w:t>observability</w:t>
      </w:r>
      <w:r>
        <w:rPr>
          <w:spacing w:val="-12"/>
          <w:sz w:val="24"/>
        </w:rPr>
        <w:t xml:space="preserve"> </w:t>
      </w:r>
      <w:r>
        <w:rPr>
          <w:sz w:val="24"/>
        </w:rPr>
        <w:t>and</w:t>
      </w:r>
      <w:r>
        <w:rPr>
          <w:spacing w:val="3"/>
          <w:sz w:val="24"/>
        </w:rPr>
        <w:t xml:space="preserve"> </w:t>
      </w:r>
      <w:r>
        <w:rPr>
          <w:sz w:val="24"/>
        </w:rPr>
        <w:t xml:space="preserve">dynamic </w:t>
      </w:r>
      <w:r>
        <w:rPr>
          <w:spacing w:val="-2"/>
          <w:sz w:val="24"/>
        </w:rPr>
        <w:t>environments</w:t>
      </w:r>
    </w:p>
    <w:p w14:paraId="780FC649">
      <w:pPr>
        <w:pStyle w:val="10"/>
        <w:spacing w:after="0" w:line="240" w:lineRule="auto"/>
        <w:jc w:val="left"/>
        <w:rPr>
          <w:sz w:val="24"/>
        </w:rPr>
        <w:sectPr>
          <w:pgSz w:w="11920" w:h="16850"/>
          <w:pgMar w:top="1340" w:right="1133" w:bottom="280" w:left="1275" w:header="720" w:footer="720" w:gutter="0"/>
          <w:cols w:space="720" w:num="1"/>
        </w:sectPr>
      </w:pPr>
    </w:p>
    <w:p w14:paraId="3CEC03AB">
      <w:pPr>
        <w:pStyle w:val="10"/>
        <w:numPr>
          <w:ilvl w:val="1"/>
          <w:numId w:val="1"/>
        </w:numPr>
        <w:tabs>
          <w:tab w:val="left" w:pos="879"/>
        </w:tabs>
        <w:spacing w:before="62" w:after="0" w:line="240" w:lineRule="auto"/>
        <w:ind w:left="879" w:right="0" w:hanging="354"/>
        <w:jc w:val="left"/>
        <w:rPr>
          <w:sz w:val="24"/>
        </w:rPr>
      </w:pPr>
      <w:r>
        <w:rPr>
          <w:sz w:val="24"/>
        </w:rPr>
        <w:t>Describe</w:t>
      </w:r>
      <w:r>
        <w:rPr>
          <w:spacing w:val="-9"/>
          <w:sz w:val="24"/>
        </w:rPr>
        <w:t xml:space="preserve"> </w:t>
      </w:r>
      <w:r>
        <w:rPr>
          <w:sz w:val="24"/>
        </w:rPr>
        <w:t>how</w:t>
      </w:r>
      <w:r>
        <w:rPr>
          <w:spacing w:val="-4"/>
          <w:sz w:val="24"/>
        </w:rPr>
        <w:t xml:space="preserve"> </w:t>
      </w:r>
      <w:r>
        <w:rPr>
          <w:sz w:val="24"/>
        </w:rPr>
        <w:t>the</w:t>
      </w:r>
      <w:r>
        <w:rPr>
          <w:spacing w:val="-3"/>
          <w:sz w:val="24"/>
        </w:rPr>
        <w:t xml:space="preserve"> </w:t>
      </w:r>
      <w:r>
        <w:rPr>
          <w:sz w:val="24"/>
        </w:rPr>
        <w:t>rover</w:t>
      </w:r>
      <w:r>
        <w:rPr>
          <w:spacing w:val="-4"/>
          <w:sz w:val="24"/>
        </w:rPr>
        <w:t xml:space="preserve"> </w:t>
      </w:r>
      <w:r>
        <w:rPr>
          <w:sz w:val="24"/>
        </w:rPr>
        <w:t>builds</w:t>
      </w:r>
      <w:r>
        <w:rPr>
          <w:spacing w:val="-6"/>
          <w:sz w:val="24"/>
        </w:rPr>
        <w:t xml:space="preserve"> </w:t>
      </w:r>
      <w:r>
        <w:rPr>
          <w:sz w:val="24"/>
        </w:rPr>
        <w:t>and</w:t>
      </w:r>
      <w:r>
        <w:rPr>
          <w:spacing w:val="-3"/>
          <w:sz w:val="24"/>
        </w:rPr>
        <w:t xml:space="preserve"> </w:t>
      </w:r>
      <w:r>
        <w:rPr>
          <w:sz w:val="24"/>
        </w:rPr>
        <w:t>updates</w:t>
      </w:r>
      <w:r>
        <w:rPr>
          <w:spacing w:val="-1"/>
          <w:sz w:val="24"/>
        </w:rPr>
        <w:t xml:space="preserve"> </w:t>
      </w:r>
      <w:r>
        <w:rPr>
          <w:sz w:val="24"/>
        </w:rPr>
        <w:t>its</w:t>
      </w:r>
      <w:r>
        <w:rPr>
          <w:spacing w:val="-1"/>
          <w:sz w:val="24"/>
        </w:rPr>
        <w:t xml:space="preserve"> </w:t>
      </w:r>
      <w:r>
        <w:rPr>
          <w:sz w:val="24"/>
        </w:rPr>
        <w:t>internal</w:t>
      </w:r>
      <w:r>
        <w:rPr>
          <w:spacing w:val="-2"/>
          <w:sz w:val="24"/>
        </w:rPr>
        <w:t xml:space="preserve"> model</w:t>
      </w:r>
    </w:p>
    <w:p w14:paraId="6604F91D">
      <w:pPr>
        <w:pStyle w:val="10"/>
        <w:numPr>
          <w:ilvl w:val="1"/>
          <w:numId w:val="1"/>
        </w:numPr>
        <w:tabs>
          <w:tab w:val="left" w:pos="880"/>
        </w:tabs>
        <w:spacing w:before="180" w:after="0" w:line="240" w:lineRule="auto"/>
        <w:ind w:left="880" w:right="0" w:hanging="355"/>
        <w:jc w:val="left"/>
        <w:rPr>
          <w:sz w:val="24"/>
        </w:rPr>
      </w:pPr>
      <w:r>
        <w:rPr>
          <w:sz w:val="24"/>
        </w:rPr>
        <w:t>Compare</w:t>
      </w:r>
      <w:r>
        <w:rPr>
          <w:spacing w:val="-11"/>
          <w:sz w:val="24"/>
        </w:rPr>
        <w:t xml:space="preserve"> </w:t>
      </w:r>
      <w:r>
        <w:rPr>
          <w:sz w:val="24"/>
        </w:rPr>
        <w:t>online</w:t>
      </w:r>
      <w:r>
        <w:rPr>
          <w:spacing w:val="-4"/>
          <w:sz w:val="24"/>
        </w:rPr>
        <w:t xml:space="preserve"> </w:t>
      </w:r>
      <w:r>
        <w:rPr>
          <w:sz w:val="24"/>
        </w:rPr>
        <w:t>search</w:t>
      </w:r>
      <w:r>
        <w:rPr>
          <w:spacing w:val="-5"/>
          <w:sz w:val="24"/>
        </w:rPr>
        <w:t xml:space="preserve"> </w:t>
      </w:r>
      <w:r>
        <w:rPr>
          <w:sz w:val="24"/>
        </w:rPr>
        <w:t>with</w:t>
      </w:r>
      <w:r>
        <w:rPr>
          <w:spacing w:val="-8"/>
          <w:sz w:val="24"/>
        </w:rPr>
        <w:t xml:space="preserve"> </w:t>
      </w:r>
      <w:r>
        <w:rPr>
          <w:sz w:val="24"/>
        </w:rPr>
        <w:t>uninformed</w:t>
      </w:r>
      <w:r>
        <w:rPr>
          <w:spacing w:val="-4"/>
          <w:sz w:val="24"/>
        </w:rPr>
        <w:t xml:space="preserve"> </w:t>
      </w:r>
      <w:r>
        <w:rPr>
          <w:sz w:val="24"/>
        </w:rPr>
        <w:t>and informed</w:t>
      </w:r>
      <w:r>
        <w:rPr>
          <w:spacing w:val="-4"/>
          <w:sz w:val="24"/>
        </w:rPr>
        <w:t xml:space="preserve"> </w:t>
      </w:r>
      <w:r>
        <w:rPr>
          <w:sz w:val="24"/>
        </w:rPr>
        <w:t>search</w:t>
      </w:r>
      <w:r>
        <w:rPr>
          <w:spacing w:val="-7"/>
          <w:sz w:val="24"/>
        </w:rPr>
        <w:t xml:space="preserve"> </w:t>
      </w:r>
      <w:r>
        <w:rPr>
          <w:spacing w:val="-2"/>
          <w:sz w:val="24"/>
        </w:rPr>
        <w:t>strategies</w:t>
      </w:r>
    </w:p>
    <w:p w14:paraId="07BD68CB">
      <w:pPr>
        <w:pStyle w:val="10"/>
        <w:numPr>
          <w:ilvl w:val="1"/>
          <w:numId w:val="1"/>
        </w:numPr>
        <w:tabs>
          <w:tab w:val="left" w:pos="885"/>
        </w:tabs>
        <w:spacing w:before="175" w:after="0" w:line="240" w:lineRule="auto"/>
        <w:ind w:left="885" w:right="0" w:hanging="360"/>
        <w:jc w:val="left"/>
        <w:rPr>
          <w:sz w:val="24"/>
        </w:rPr>
      </w:pPr>
      <w:r>
        <w:rPr>
          <w:sz w:val="24"/>
        </w:rPr>
        <w:t>Justify</w:t>
      </w:r>
      <w:r>
        <w:rPr>
          <w:spacing w:val="-17"/>
          <w:sz w:val="24"/>
        </w:rPr>
        <w:t xml:space="preserve"> </w:t>
      </w:r>
      <w:r>
        <w:rPr>
          <w:sz w:val="24"/>
        </w:rPr>
        <w:t>the</w:t>
      </w:r>
      <w:r>
        <w:rPr>
          <w:spacing w:val="-9"/>
          <w:sz w:val="24"/>
        </w:rPr>
        <w:t xml:space="preserve"> </w:t>
      </w:r>
      <w:r>
        <w:rPr>
          <w:sz w:val="24"/>
        </w:rPr>
        <w:t>most</w:t>
      </w:r>
      <w:r>
        <w:rPr>
          <w:spacing w:val="-2"/>
          <w:sz w:val="24"/>
        </w:rPr>
        <w:t xml:space="preserve"> </w:t>
      </w:r>
      <w:r>
        <w:rPr>
          <w:sz w:val="24"/>
        </w:rPr>
        <w:t>suitable</w:t>
      </w:r>
      <w:r>
        <w:rPr>
          <w:spacing w:val="-11"/>
          <w:sz w:val="24"/>
        </w:rPr>
        <w:t xml:space="preserve"> </w:t>
      </w:r>
      <w:r>
        <w:rPr>
          <w:sz w:val="24"/>
        </w:rPr>
        <w:t>approach</w:t>
      </w:r>
      <w:r>
        <w:rPr>
          <w:spacing w:val="-11"/>
          <w:sz w:val="24"/>
        </w:rPr>
        <w:t xml:space="preserve"> </w:t>
      </w:r>
      <w:r>
        <w:rPr>
          <w:sz w:val="24"/>
        </w:rPr>
        <w:t>considering</w:t>
      </w:r>
      <w:r>
        <w:rPr>
          <w:spacing w:val="-8"/>
          <w:sz w:val="24"/>
        </w:rPr>
        <w:t xml:space="preserve"> </w:t>
      </w:r>
      <w:r>
        <w:rPr>
          <w:sz w:val="24"/>
        </w:rPr>
        <w:t>uncertainty,</w:t>
      </w:r>
      <w:r>
        <w:rPr>
          <w:spacing w:val="-8"/>
          <w:sz w:val="24"/>
        </w:rPr>
        <w:t xml:space="preserve"> </w:t>
      </w:r>
      <w:r>
        <w:rPr>
          <w:sz w:val="24"/>
        </w:rPr>
        <w:t>adaptability,</w:t>
      </w:r>
      <w:r>
        <w:rPr>
          <w:spacing w:val="-7"/>
          <w:sz w:val="24"/>
        </w:rPr>
        <w:t xml:space="preserve"> </w:t>
      </w:r>
      <w:r>
        <w:rPr>
          <w:sz w:val="24"/>
        </w:rPr>
        <w:t>and</w:t>
      </w:r>
      <w:r>
        <w:rPr>
          <w:spacing w:val="-6"/>
          <w:sz w:val="24"/>
        </w:rPr>
        <w:t xml:space="preserve"> </w:t>
      </w:r>
      <w:r>
        <w:rPr>
          <w:spacing w:val="-2"/>
          <w:sz w:val="24"/>
        </w:rPr>
        <w:t>safety</w:t>
      </w:r>
    </w:p>
    <w:p w14:paraId="13475CAA">
      <w:pPr>
        <w:pStyle w:val="10"/>
        <w:numPr>
          <w:ilvl w:val="0"/>
          <w:numId w:val="1"/>
        </w:numPr>
        <w:tabs>
          <w:tab w:val="left" w:pos="486"/>
        </w:tabs>
        <w:spacing w:before="181" w:after="0" w:line="256" w:lineRule="auto"/>
        <w:ind w:left="165" w:right="261" w:firstLine="0"/>
        <w:jc w:val="both"/>
        <w:rPr>
          <w:sz w:val="24"/>
        </w:rPr>
      </w:pPr>
      <w:r>
        <w:rPr>
          <w:rFonts w:ascii="Arial"/>
          <w:b/>
          <w:sz w:val="24"/>
        </w:rPr>
        <w:t xml:space="preserve">Scenario: </w:t>
      </w:r>
      <w:r>
        <w:rPr>
          <w:sz w:val="24"/>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166C054A">
      <w:pPr>
        <w:pStyle w:val="8"/>
        <w:spacing w:before="151"/>
        <w:ind w:left="165"/>
      </w:pPr>
      <w:r>
        <w:rPr>
          <w:spacing w:val="-4"/>
        </w:rPr>
        <w:t>Tasks</w:t>
      </w:r>
      <w:r>
        <w:rPr>
          <w:spacing w:val="-5"/>
        </w:rPr>
        <w:t xml:space="preserve"> </w:t>
      </w:r>
      <w:r>
        <w:rPr>
          <w:spacing w:val="-10"/>
        </w:rPr>
        <w:t>:</w:t>
      </w:r>
    </w:p>
    <w:p w14:paraId="4819CA47">
      <w:pPr>
        <w:pStyle w:val="8"/>
        <w:spacing w:before="181"/>
        <w:ind w:left="165"/>
      </w:pPr>
      <w:r>
        <w:t>Formulate</w:t>
      </w:r>
      <w:r>
        <w:rPr>
          <w:spacing w:val="-13"/>
        </w:rPr>
        <w:t xml:space="preserve"> </w:t>
      </w:r>
      <w:r>
        <w:t>the</w:t>
      </w:r>
      <w:r>
        <w:rPr>
          <w:spacing w:val="-4"/>
        </w:rPr>
        <w:t xml:space="preserve"> </w:t>
      </w:r>
      <w:r>
        <w:t>problem</w:t>
      </w:r>
      <w:r>
        <w:rPr>
          <w:spacing w:val="-8"/>
        </w:rPr>
        <w:t xml:space="preserve"> </w:t>
      </w:r>
      <w:r>
        <w:t>as</w:t>
      </w:r>
      <w:r>
        <w:rPr>
          <w:spacing w:val="-6"/>
        </w:rPr>
        <w:t xml:space="preserve"> </w:t>
      </w:r>
      <w:r>
        <w:t>a</w:t>
      </w:r>
      <w:r>
        <w:rPr>
          <w:spacing w:val="-7"/>
        </w:rPr>
        <w:t xml:space="preserve"> </w:t>
      </w:r>
      <w:r>
        <w:t>Constraint</w:t>
      </w:r>
      <w:r>
        <w:rPr>
          <w:spacing w:val="-1"/>
        </w:rPr>
        <w:t xml:space="preserve"> </w:t>
      </w:r>
      <w:r>
        <w:t>Satisfaction</w:t>
      </w:r>
      <w:r>
        <w:rPr>
          <w:spacing w:val="-2"/>
        </w:rPr>
        <w:t xml:space="preserve"> </w:t>
      </w:r>
      <w:r>
        <w:t>Problem</w:t>
      </w:r>
      <w:r>
        <w:rPr>
          <w:spacing w:val="-13"/>
        </w:rPr>
        <w:t xml:space="preserve"> </w:t>
      </w:r>
      <w:r>
        <w:rPr>
          <w:spacing w:val="-2"/>
        </w:rPr>
        <w:t>(CSP)</w:t>
      </w:r>
    </w:p>
    <w:p w14:paraId="7D328A20">
      <w:pPr>
        <w:pStyle w:val="10"/>
        <w:numPr>
          <w:ilvl w:val="1"/>
          <w:numId w:val="1"/>
        </w:numPr>
        <w:tabs>
          <w:tab w:val="left" w:pos="885"/>
        </w:tabs>
        <w:spacing w:before="177" w:after="0" w:line="240" w:lineRule="auto"/>
        <w:ind w:left="885" w:right="0" w:hanging="360"/>
        <w:jc w:val="left"/>
        <w:rPr>
          <w:sz w:val="24"/>
        </w:rPr>
      </w:pPr>
      <w:r>
        <w:rPr>
          <w:sz w:val="24"/>
        </w:rPr>
        <w:t>Clearly</w:t>
      </w:r>
      <w:r>
        <w:rPr>
          <w:spacing w:val="-14"/>
          <w:sz w:val="24"/>
        </w:rPr>
        <w:t xml:space="preserve"> </w:t>
      </w:r>
      <w:r>
        <w:rPr>
          <w:sz w:val="24"/>
        </w:rPr>
        <w:t>define</w:t>
      </w:r>
      <w:r>
        <w:rPr>
          <w:spacing w:val="-3"/>
          <w:sz w:val="24"/>
        </w:rPr>
        <w:t xml:space="preserve"> </w:t>
      </w:r>
      <w:r>
        <w:rPr>
          <w:sz w:val="24"/>
        </w:rPr>
        <w:t>variables,</w:t>
      </w:r>
      <w:r>
        <w:rPr>
          <w:spacing w:val="-1"/>
          <w:sz w:val="24"/>
        </w:rPr>
        <w:t xml:space="preserve"> </w:t>
      </w:r>
      <w:r>
        <w:rPr>
          <w:sz w:val="24"/>
        </w:rPr>
        <w:t>domains,</w:t>
      </w:r>
      <w:r>
        <w:rPr>
          <w:spacing w:val="-1"/>
          <w:sz w:val="24"/>
        </w:rPr>
        <w:t xml:space="preserve"> </w:t>
      </w:r>
      <w:r>
        <w:rPr>
          <w:sz w:val="24"/>
        </w:rPr>
        <w:t>and</w:t>
      </w:r>
      <w:r>
        <w:rPr>
          <w:spacing w:val="-3"/>
          <w:sz w:val="24"/>
        </w:rPr>
        <w:t xml:space="preserve"> </w:t>
      </w:r>
      <w:r>
        <w:rPr>
          <w:sz w:val="24"/>
        </w:rPr>
        <w:t>constraints</w:t>
      </w:r>
      <w:r>
        <w:rPr>
          <w:spacing w:val="-8"/>
          <w:sz w:val="24"/>
        </w:rPr>
        <w:t xml:space="preserve"> </w:t>
      </w:r>
      <w:r>
        <w:rPr>
          <w:sz w:val="24"/>
        </w:rPr>
        <w:t>with</w:t>
      </w:r>
      <w:r>
        <w:rPr>
          <w:spacing w:val="-8"/>
          <w:sz w:val="24"/>
        </w:rPr>
        <w:t xml:space="preserve"> </w:t>
      </w:r>
      <w:r>
        <w:rPr>
          <w:spacing w:val="-2"/>
          <w:sz w:val="24"/>
        </w:rPr>
        <w:t>explanation</w:t>
      </w:r>
    </w:p>
    <w:p w14:paraId="49DC220D">
      <w:pPr>
        <w:pStyle w:val="10"/>
        <w:numPr>
          <w:ilvl w:val="1"/>
          <w:numId w:val="1"/>
        </w:numPr>
        <w:tabs>
          <w:tab w:val="left" w:pos="880"/>
        </w:tabs>
        <w:spacing w:before="175" w:after="0" w:line="240" w:lineRule="auto"/>
        <w:ind w:left="880" w:right="0" w:hanging="355"/>
        <w:jc w:val="left"/>
        <w:rPr>
          <w:sz w:val="24"/>
        </w:rPr>
      </w:pPr>
      <w:r>
        <w:rPr>
          <w:sz w:val="24"/>
        </w:rPr>
        <w:t>Explain</w:t>
      </w:r>
      <w:r>
        <w:rPr>
          <w:spacing w:val="-2"/>
          <w:sz w:val="24"/>
        </w:rPr>
        <w:t xml:space="preserve"> </w:t>
      </w:r>
      <w:r>
        <w:rPr>
          <w:sz w:val="24"/>
        </w:rPr>
        <w:t>how</w:t>
      </w:r>
      <w:r>
        <w:rPr>
          <w:spacing w:val="-4"/>
          <w:sz w:val="24"/>
        </w:rPr>
        <w:t xml:space="preserve"> </w:t>
      </w:r>
      <w:r>
        <w:rPr>
          <w:sz w:val="24"/>
        </w:rPr>
        <w:t>backtracking</w:t>
      </w:r>
      <w:r>
        <w:rPr>
          <w:spacing w:val="-2"/>
          <w:sz w:val="24"/>
        </w:rPr>
        <w:t xml:space="preserve"> </w:t>
      </w:r>
      <w:r>
        <w:rPr>
          <w:sz w:val="24"/>
        </w:rPr>
        <w:t>search</w:t>
      </w:r>
      <w:r>
        <w:rPr>
          <w:spacing w:val="-6"/>
          <w:sz w:val="24"/>
        </w:rPr>
        <w:t xml:space="preserve"> </w:t>
      </w:r>
      <w:r>
        <w:rPr>
          <w:sz w:val="24"/>
        </w:rPr>
        <w:t>works</w:t>
      </w:r>
      <w:r>
        <w:rPr>
          <w:spacing w:val="-4"/>
          <w:sz w:val="24"/>
        </w:rPr>
        <w:t xml:space="preserve"> </w:t>
      </w:r>
      <w:r>
        <w:rPr>
          <w:sz w:val="24"/>
        </w:rPr>
        <w:t>in</w:t>
      </w:r>
      <w:r>
        <w:rPr>
          <w:spacing w:val="-9"/>
          <w:sz w:val="24"/>
        </w:rPr>
        <w:t xml:space="preserve"> </w:t>
      </w:r>
      <w:r>
        <w:rPr>
          <w:sz w:val="24"/>
        </w:rPr>
        <w:t>this</w:t>
      </w:r>
      <w:r>
        <w:rPr>
          <w:spacing w:val="-3"/>
          <w:sz w:val="24"/>
        </w:rPr>
        <w:t xml:space="preserve"> </w:t>
      </w:r>
      <w:r>
        <w:rPr>
          <w:spacing w:val="-2"/>
          <w:sz w:val="24"/>
        </w:rPr>
        <w:t>scenario</w:t>
      </w:r>
    </w:p>
    <w:p w14:paraId="415A1631">
      <w:pPr>
        <w:pStyle w:val="10"/>
        <w:numPr>
          <w:ilvl w:val="1"/>
          <w:numId w:val="1"/>
        </w:numPr>
        <w:tabs>
          <w:tab w:val="left" w:pos="879"/>
        </w:tabs>
        <w:spacing w:before="180" w:after="0" w:line="240" w:lineRule="auto"/>
        <w:ind w:left="879" w:right="0" w:hanging="354"/>
        <w:jc w:val="left"/>
        <w:rPr>
          <w:sz w:val="24"/>
        </w:rPr>
      </w:pPr>
      <w:r>
        <w:rPr>
          <w:sz w:val="24"/>
        </w:rPr>
        <w:t>Discuss</w:t>
      </w:r>
      <w:r>
        <w:rPr>
          <w:spacing w:val="-11"/>
          <w:sz w:val="24"/>
        </w:rPr>
        <w:t xml:space="preserve"> </w:t>
      </w:r>
      <w:r>
        <w:rPr>
          <w:sz w:val="24"/>
        </w:rPr>
        <w:t>how</w:t>
      </w:r>
      <w:r>
        <w:rPr>
          <w:spacing w:val="-7"/>
          <w:sz w:val="24"/>
        </w:rPr>
        <w:t xml:space="preserve"> </w:t>
      </w:r>
      <w:r>
        <w:rPr>
          <w:sz w:val="24"/>
        </w:rPr>
        <w:t>constraint</w:t>
      </w:r>
      <w:r>
        <w:rPr>
          <w:spacing w:val="-1"/>
          <w:sz w:val="24"/>
        </w:rPr>
        <w:t xml:space="preserve"> </w:t>
      </w:r>
      <w:r>
        <w:rPr>
          <w:sz w:val="24"/>
        </w:rPr>
        <w:t>propagation</w:t>
      </w:r>
      <w:r>
        <w:rPr>
          <w:spacing w:val="-8"/>
          <w:sz w:val="24"/>
        </w:rPr>
        <w:t xml:space="preserve"> </w:t>
      </w:r>
      <w:r>
        <w:rPr>
          <w:sz w:val="24"/>
        </w:rPr>
        <w:t>(e.g.,</w:t>
      </w:r>
      <w:r>
        <w:rPr>
          <w:spacing w:val="-7"/>
          <w:sz w:val="24"/>
        </w:rPr>
        <w:t xml:space="preserve"> </w:t>
      </w:r>
      <w:r>
        <w:rPr>
          <w:sz w:val="24"/>
        </w:rPr>
        <w:t>forward</w:t>
      </w:r>
      <w:r>
        <w:rPr>
          <w:spacing w:val="-8"/>
          <w:sz w:val="24"/>
        </w:rPr>
        <w:t xml:space="preserve"> </w:t>
      </w:r>
      <w:r>
        <w:rPr>
          <w:sz w:val="24"/>
        </w:rPr>
        <w:t>checking) improves</w:t>
      </w:r>
      <w:r>
        <w:rPr>
          <w:spacing w:val="-3"/>
          <w:sz w:val="24"/>
        </w:rPr>
        <w:t xml:space="preserve"> </w:t>
      </w:r>
      <w:r>
        <w:rPr>
          <w:spacing w:val="-2"/>
          <w:sz w:val="24"/>
        </w:rPr>
        <w:t>efficiency</w:t>
      </w:r>
    </w:p>
    <w:p w14:paraId="43F233AB">
      <w:pPr>
        <w:pStyle w:val="10"/>
        <w:numPr>
          <w:ilvl w:val="1"/>
          <w:numId w:val="1"/>
        </w:numPr>
        <w:tabs>
          <w:tab w:val="left" w:pos="880"/>
        </w:tabs>
        <w:spacing w:before="178" w:after="0" w:line="240" w:lineRule="auto"/>
        <w:ind w:left="880" w:right="0" w:hanging="355"/>
        <w:jc w:val="left"/>
        <w:rPr>
          <w:sz w:val="24"/>
        </w:rPr>
      </w:pPr>
      <w:r>
        <w:rPr>
          <w:sz w:val="24"/>
        </w:rPr>
        <w:t>Analyze</w:t>
      </w:r>
      <w:r>
        <w:rPr>
          <w:spacing w:val="-8"/>
          <w:sz w:val="24"/>
        </w:rPr>
        <w:t xml:space="preserve"> </w:t>
      </w:r>
      <w:r>
        <w:rPr>
          <w:sz w:val="24"/>
        </w:rPr>
        <w:t>real-world</w:t>
      </w:r>
      <w:r>
        <w:rPr>
          <w:spacing w:val="-1"/>
          <w:sz w:val="24"/>
        </w:rPr>
        <w:t xml:space="preserve"> </w:t>
      </w:r>
      <w:r>
        <w:rPr>
          <w:sz w:val="24"/>
        </w:rPr>
        <w:t>challenges</w:t>
      </w:r>
      <w:r>
        <w:rPr>
          <w:spacing w:val="-5"/>
          <w:sz w:val="24"/>
        </w:rPr>
        <w:t xml:space="preserve"> </w:t>
      </w:r>
      <w:r>
        <w:rPr>
          <w:sz w:val="24"/>
        </w:rPr>
        <w:t>and</w:t>
      </w:r>
      <w:r>
        <w:rPr>
          <w:spacing w:val="-1"/>
          <w:sz w:val="24"/>
        </w:rPr>
        <w:t xml:space="preserve"> </w:t>
      </w:r>
      <w:r>
        <w:rPr>
          <w:sz w:val="24"/>
        </w:rPr>
        <w:t>justify</w:t>
      </w:r>
      <w:r>
        <w:rPr>
          <w:spacing w:val="-13"/>
          <w:sz w:val="24"/>
        </w:rPr>
        <w:t xml:space="preserve"> </w:t>
      </w:r>
      <w:r>
        <w:rPr>
          <w:sz w:val="24"/>
        </w:rPr>
        <w:t>the</w:t>
      </w:r>
      <w:r>
        <w:rPr>
          <w:spacing w:val="-1"/>
          <w:sz w:val="24"/>
        </w:rPr>
        <w:t xml:space="preserve"> </w:t>
      </w:r>
      <w:r>
        <w:rPr>
          <w:sz w:val="24"/>
        </w:rPr>
        <w:t>best</w:t>
      </w:r>
      <w:r>
        <w:rPr>
          <w:spacing w:val="4"/>
          <w:sz w:val="24"/>
        </w:rPr>
        <w:t xml:space="preserve"> </w:t>
      </w:r>
      <w:r>
        <w:rPr>
          <w:sz w:val="24"/>
        </w:rPr>
        <w:t>strategy</w:t>
      </w:r>
      <w:r>
        <w:rPr>
          <w:spacing w:val="-9"/>
          <w:sz w:val="24"/>
        </w:rPr>
        <w:t xml:space="preserve"> </w:t>
      </w:r>
      <w:r>
        <w:rPr>
          <w:sz w:val="24"/>
        </w:rPr>
        <w:t xml:space="preserve">for </w:t>
      </w:r>
      <w:r>
        <w:rPr>
          <w:spacing w:val="-2"/>
          <w:sz w:val="24"/>
        </w:rPr>
        <w:t>scalability</w:t>
      </w:r>
    </w:p>
    <w:p w14:paraId="3DD9209F">
      <w:pPr>
        <w:pStyle w:val="8"/>
        <w:ind w:left="0"/>
      </w:pPr>
    </w:p>
    <w:p w14:paraId="786C2E9D">
      <w:pPr>
        <w:pStyle w:val="8"/>
        <w:spacing w:before="83"/>
        <w:ind w:left="0"/>
      </w:pPr>
    </w:p>
    <w:p w14:paraId="2B914C6D">
      <w:pPr>
        <w:pStyle w:val="10"/>
        <w:numPr>
          <w:ilvl w:val="0"/>
          <w:numId w:val="1"/>
        </w:numPr>
        <w:tabs>
          <w:tab w:val="left" w:pos="443"/>
        </w:tabs>
        <w:spacing w:before="0" w:after="0" w:line="256" w:lineRule="auto"/>
        <w:ind w:left="165" w:right="251" w:firstLine="0"/>
        <w:jc w:val="both"/>
        <w:rPr>
          <w:sz w:val="24"/>
        </w:rPr>
      </w:pPr>
      <w:r>
        <w:rPr>
          <w:rFonts w:ascii="Arial"/>
          <w:b/>
          <w:sz w:val="24"/>
        </w:rPr>
        <w:t xml:space="preserve">Scenario: </w:t>
      </w:r>
      <w:r>
        <w:rPr>
          <w:sz w:val="24"/>
        </w:rPr>
        <w:t>Strategic Game AI for Real-Time Decision Making (Minimax &amp; Alpha-Beta Pruning)</w:t>
      </w:r>
      <w:r>
        <w:rPr>
          <w:spacing w:val="-1"/>
          <w:sz w:val="24"/>
        </w:rPr>
        <w:t xml:space="preserve"> </w:t>
      </w:r>
      <w:r>
        <w:rPr>
          <w:sz w:val="24"/>
        </w:rPr>
        <w:t>A</w:t>
      </w:r>
      <w:r>
        <w:rPr>
          <w:spacing w:val="-3"/>
          <w:sz w:val="24"/>
        </w:rPr>
        <w:t xml:space="preserve"> </w:t>
      </w:r>
      <w:r>
        <w:rPr>
          <w:sz w:val="24"/>
        </w:rPr>
        <w:t>gaming company is developing an AI opponent for a real-time strategy game. The AI must complete against human players, Make decisions within strict time limits, Evaluate complex</w:t>
      </w:r>
      <w:r>
        <w:rPr>
          <w:spacing w:val="-15"/>
          <w:sz w:val="24"/>
        </w:rPr>
        <w:t xml:space="preserve"> </w:t>
      </w:r>
      <w:r>
        <w:rPr>
          <w:sz w:val="24"/>
        </w:rPr>
        <w:t>game</w:t>
      </w:r>
      <w:r>
        <w:rPr>
          <w:spacing w:val="-15"/>
          <w:sz w:val="24"/>
        </w:rPr>
        <w:t xml:space="preserve"> </w:t>
      </w:r>
      <w:r>
        <w:rPr>
          <w:sz w:val="24"/>
        </w:rPr>
        <w:t>states</w:t>
      </w:r>
      <w:r>
        <w:rPr>
          <w:spacing w:val="-15"/>
          <w:sz w:val="24"/>
        </w:rPr>
        <w:t xml:space="preserve"> </w:t>
      </w:r>
      <w:r>
        <w:rPr>
          <w:sz w:val="24"/>
        </w:rPr>
        <w:t>with</w:t>
      </w:r>
      <w:r>
        <w:rPr>
          <w:spacing w:val="-15"/>
          <w:sz w:val="24"/>
        </w:rPr>
        <w:t xml:space="preserve"> </w:t>
      </w:r>
      <w:r>
        <w:rPr>
          <w:sz w:val="24"/>
        </w:rPr>
        <w:t>multiple</w:t>
      </w:r>
      <w:r>
        <w:rPr>
          <w:spacing w:val="-15"/>
          <w:sz w:val="24"/>
        </w:rPr>
        <w:t xml:space="preserve"> </w:t>
      </w:r>
      <w:r>
        <w:rPr>
          <w:sz w:val="24"/>
        </w:rPr>
        <w:t>possible</w:t>
      </w:r>
      <w:r>
        <w:rPr>
          <w:spacing w:val="-15"/>
          <w:sz w:val="24"/>
        </w:rPr>
        <w:t xml:space="preserve"> </w:t>
      </w:r>
      <w:r>
        <w:rPr>
          <w:sz w:val="24"/>
        </w:rPr>
        <w:t>moves,</w:t>
      </w:r>
      <w:r>
        <w:rPr>
          <w:spacing w:val="-15"/>
          <w:sz w:val="24"/>
        </w:rPr>
        <w:t xml:space="preserve"> </w:t>
      </w:r>
      <w:r>
        <w:rPr>
          <w:sz w:val="24"/>
        </w:rPr>
        <w:t>The</w:t>
      </w:r>
      <w:r>
        <w:rPr>
          <w:spacing w:val="-15"/>
          <w:sz w:val="24"/>
        </w:rPr>
        <w:t xml:space="preserve"> </w:t>
      </w:r>
      <w:r>
        <w:rPr>
          <w:sz w:val="24"/>
        </w:rPr>
        <w:t>decision</w:t>
      </w:r>
      <w:r>
        <w:rPr>
          <w:spacing w:val="-15"/>
          <w:sz w:val="24"/>
        </w:rPr>
        <w:t xml:space="preserve"> </w:t>
      </w:r>
      <w:r>
        <w:rPr>
          <w:sz w:val="24"/>
        </w:rPr>
        <w:t>tree</w:t>
      </w:r>
      <w:r>
        <w:rPr>
          <w:spacing w:val="-15"/>
          <w:sz w:val="24"/>
        </w:rPr>
        <w:t xml:space="preserve"> </w:t>
      </w:r>
      <w:r>
        <w:rPr>
          <w:sz w:val="24"/>
        </w:rPr>
        <w:t>is</w:t>
      </w:r>
      <w:r>
        <w:rPr>
          <w:spacing w:val="-15"/>
          <w:sz w:val="24"/>
        </w:rPr>
        <w:t xml:space="preserve"> </w:t>
      </w:r>
      <w:r>
        <w:rPr>
          <w:sz w:val="24"/>
        </w:rPr>
        <w:t>extremely</w:t>
      </w:r>
      <w:r>
        <w:rPr>
          <w:spacing w:val="-15"/>
          <w:sz w:val="24"/>
        </w:rPr>
        <w:t xml:space="preserve"> </w:t>
      </w:r>
      <w:r>
        <w:rPr>
          <w:sz w:val="24"/>
        </w:rPr>
        <w:t>large,</w:t>
      </w:r>
      <w:r>
        <w:rPr>
          <w:spacing w:val="-15"/>
          <w:sz w:val="24"/>
        </w:rPr>
        <w:t xml:space="preserve"> </w:t>
      </w:r>
      <w:r>
        <w:rPr>
          <w:sz w:val="24"/>
        </w:rPr>
        <w:t>making computation expensive.</w:t>
      </w:r>
    </w:p>
    <w:p w14:paraId="4B78E4DD">
      <w:pPr>
        <w:pStyle w:val="8"/>
        <w:spacing w:before="151"/>
        <w:ind w:left="165"/>
      </w:pPr>
      <w:r>
        <w:rPr>
          <w:spacing w:val="-2"/>
        </w:rPr>
        <w:t>Tasks:</w:t>
      </w:r>
    </w:p>
    <w:p w14:paraId="1229D43A">
      <w:pPr>
        <w:pStyle w:val="10"/>
        <w:numPr>
          <w:ilvl w:val="1"/>
          <w:numId w:val="1"/>
        </w:numPr>
        <w:tabs>
          <w:tab w:val="left" w:pos="885"/>
        </w:tabs>
        <w:spacing w:before="180" w:after="0" w:line="240" w:lineRule="auto"/>
        <w:ind w:left="885" w:right="0" w:hanging="360"/>
        <w:jc w:val="left"/>
        <w:rPr>
          <w:sz w:val="24"/>
        </w:rPr>
      </w:pPr>
      <w:r>
        <w:rPr>
          <w:sz w:val="24"/>
        </w:rPr>
        <w:t>Explain</w:t>
      </w:r>
      <w:r>
        <w:rPr>
          <w:spacing w:val="-3"/>
          <w:sz w:val="24"/>
        </w:rPr>
        <w:t xml:space="preserve"> </w:t>
      </w:r>
      <w:r>
        <w:rPr>
          <w:sz w:val="24"/>
        </w:rPr>
        <w:t>how</w:t>
      </w:r>
      <w:r>
        <w:rPr>
          <w:spacing w:val="-5"/>
          <w:sz w:val="24"/>
        </w:rPr>
        <w:t xml:space="preserve"> </w:t>
      </w:r>
      <w:r>
        <w:rPr>
          <w:sz w:val="24"/>
        </w:rPr>
        <w:t>the</w:t>
      </w:r>
      <w:r>
        <w:rPr>
          <w:spacing w:val="-4"/>
          <w:sz w:val="24"/>
        </w:rPr>
        <w:t xml:space="preserve"> </w:t>
      </w:r>
      <w:r>
        <w:rPr>
          <w:sz w:val="24"/>
        </w:rPr>
        <w:t>Minimax</w:t>
      </w:r>
      <w:r>
        <w:rPr>
          <w:spacing w:val="-5"/>
          <w:sz w:val="24"/>
        </w:rPr>
        <w:t xml:space="preserve"> </w:t>
      </w:r>
      <w:r>
        <w:rPr>
          <w:sz w:val="24"/>
        </w:rPr>
        <w:t>algorithm</w:t>
      </w:r>
      <w:r>
        <w:rPr>
          <w:spacing w:val="-7"/>
          <w:sz w:val="24"/>
        </w:rPr>
        <w:t xml:space="preserve"> </w:t>
      </w:r>
      <w:r>
        <w:rPr>
          <w:sz w:val="24"/>
        </w:rPr>
        <w:t>models</w:t>
      </w:r>
      <w:r>
        <w:rPr>
          <w:spacing w:val="-2"/>
          <w:sz w:val="24"/>
        </w:rPr>
        <w:t xml:space="preserve"> </w:t>
      </w:r>
      <w:r>
        <w:rPr>
          <w:sz w:val="24"/>
        </w:rPr>
        <w:t>this</w:t>
      </w:r>
      <w:r>
        <w:rPr>
          <w:spacing w:val="-2"/>
          <w:sz w:val="24"/>
        </w:rPr>
        <w:t xml:space="preserve"> problem</w:t>
      </w:r>
    </w:p>
    <w:p w14:paraId="0DDF8173">
      <w:pPr>
        <w:pStyle w:val="10"/>
        <w:numPr>
          <w:ilvl w:val="1"/>
          <w:numId w:val="1"/>
        </w:numPr>
        <w:tabs>
          <w:tab w:val="left" w:pos="880"/>
        </w:tabs>
        <w:spacing w:before="175" w:after="0" w:line="240" w:lineRule="auto"/>
        <w:ind w:left="880" w:right="0" w:hanging="355"/>
        <w:jc w:val="left"/>
        <w:rPr>
          <w:sz w:val="24"/>
        </w:rPr>
      </w:pPr>
      <w:r>
        <w:rPr>
          <w:sz w:val="24"/>
        </w:rPr>
        <w:t>Analyze</w:t>
      </w:r>
      <w:r>
        <w:rPr>
          <w:spacing w:val="-5"/>
          <w:sz w:val="24"/>
        </w:rPr>
        <w:t xml:space="preserve"> </w:t>
      </w:r>
      <w:r>
        <w:rPr>
          <w:sz w:val="24"/>
        </w:rPr>
        <w:t>the</w:t>
      </w:r>
      <w:r>
        <w:rPr>
          <w:spacing w:val="-4"/>
          <w:sz w:val="24"/>
        </w:rPr>
        <w:t xml:space="preserve"> </w:t>
      </w:r>
      <w:r>
        <w:rPr>
          <w:sz w:val="24"/>
        </w:rPr>
        <w:t>computational</w:t>
      </w:r>
      <w:r>
        <w:rPr>
          <w:spacing w:val="-10"/>
          <w:sz w:val="24"/>
        </w:rPr>
        <w:t xml:space="preserve"> </w:t>
      </w:r>
      <w:r>
        <w:rPr>
          <w:sz w:val="24"/>
        </w:rPr>
        <w:t>challenges</w:t>
      </w:r>
      <w:r>
        <w:rPr>
          <w:spacing w:val="-5"/>
          <w:sz w:val="24"/>
        </w:rPr>
        <w:t xml:space="preserve"> </w:t>
      </w:r>
      <w:r>
        <w:rPr>
          <w:sz w:val="24"/>
        </w:rPr>
        <w:t>of</w:t>
      </w:r>
      <w:r>
        <w:rPr>
          <w:spacing w:val="-5"/>
          <w:sz w:val="24"/>
        </w:rPr>
        <w:t xml:space="preserve"> </w:t>
      </w:r>
      <w:r>
        <w:rPr>
          <w:sz w:val="24"/>
        </w:rPr>
        <w:t>large</w:t>
      </w:r>
      <w:r>
        <w:rPr>
          <w:spacing w:val="-5"/>
          <w:sz w:val="24"/>
        </w:rPr>
        <w:t xml:space="preserve"> </w:t>
      </w:r>
      <w:r>
        <w:rPr>
          <w:sz w:val="24"/>
        </w:rPr>
        <w:t>game</w:t>
      </w:r>
      <w:r>
        <w:rPr>
          <w:spacing w:val="-3"/>
          <w:sz w:val="24"/>
        </w:rPr>
        <w:t xml:space="preserve"> </w:t>
      </w:r>
      <w:r>
        <w:rPr>
          <w:spacing w:val="-2"/>
          <w:sz w:val="24"/>
        </w:rPr>
        <w:t>trees</w:t>
      </w:r>
    </w:p>
    <w:p w14:paraId="7CBE5140">
      <w:pPr>
        <w:pStyle w:val="10"/>
        <w:numPr>
          <w:ilvl w:val="1"/>
          <w:numId w:val="1"/>
        </w:numPr>
        <w:tabs>
          <w:tab w:val="left" w:pos="879"/>
        </w:tabs>
        <w:spacing w:before="181" w:after="0" w:line="240" w:lineRule="auto"/>
        <w:ind w:left="879" w:right="0" w:hanging="354"/>
        <w:jc w:val="left"/>
        <w:rPr>
          <w:sz w:val="24"/>
        </w:rPr>
      </w:pPr>
      <w:r>
        <w:rPr>
          <w:sz w:val="24"/>
        </w:rPr>
        <w:t>Explain</w:t>
      </w:r>
      <w:r>
        <w:rPr>
          <w:spacing w:val="-11"/>
          <w:sz w:val="24"/>
        </w:rPr>
        <w:t xml:space="preserve"> </w:t>
      </w:r>
      <w:r>
        <w:rPr>
          <w:sz w:val="24"/>
        </w:rPr>
        <w:t>how</w:t>
      </w:r>
      <w:r>
        <w:rPr>
          <w:spacing w:val="-15"/>
          <w:sz w:val="24"/>
        </w:rPr>
        <w:t xml:space="preserve"> </w:t>
      </w:r>
      <w:r>
        <w:rPr>
          <w:sz w:val="24"/>
        </w:rPr>
        <w:t>Alpha-Beta</w:t>
      </w:r>
      <w:r>
        <w:rPr>
          <w:spacing w:val="-4"/>
          <w:sz w:val="24"/>
        </w:rPr>
        <w:t xml:space="preserve"> </w:t>
      </w:r>
      <w:r>
        <w:rPr>
          <w:sz w:val="24"/>
        </w:rPr>
        <w:t>pruning</w:t>
      </w:r>
      <w:r>
        <w:rPr>
          <w:spacing w:val="-1"/>
          <w:sz w:val="24"/>
        </w:rPr>
        <w:t xml:space="preserve"> </w:t>
      </w:r>
      <w:r>
        <w:rPr>
          <w:sz w:val="24"/>
        </w:rPr>
        <w:t>improves</w:t>
      </w:r>
      <w:r>
        <w:rPr>
          <w:spacing w:val="-8"/>
          <w:sz w:val="24"/>
        </w:rPr>
        <w:t xml:space="preserve"> </w:t>
      </w:r>
      <w:r>
        <w:rPr>
          <w:sz w:val="24"/>
        </w:rPr>
        <w:t>efficiency</w:t>
      </w:r>
      <w:r>
        <w:rPr>
          <w:spacing w:val="-8"/>
          <w:sz w:val="24"/>
        </w:rPr>
        <w:t xml:space="preserve"> </w:t>
      </w:r>
      <w:r>
        <w:rPr>
          <w:sz w:val="24"/>
        </w:rPr>
        <w:t>with</w:t>
      </w:r>
      <w:r>
        <w:rPr>
          <w:spacing w:val="-8"/>
          <w:sz w:val="24"/>
        </w:rPr>
        <w:t xml:space="preserve"> </w:t>
      </w:r>
      <w:r>
        <w:rPr>
          <w:sz w:val="24"/>
        </w:rPr>
        <w:t>detailed</w:t>
      </w:r>
      <w:r>
        <w:rPr>
          <w:spacing w:val="-4"/>
          <w:sz w:val="24"/>
        </w:rPr>
        <w:t xml:space="preserve"> </w:t>
      </w:r>
      <w:r>
        <w:rPr>
          <w:spacing w:val="-2"/>
          <w:sz w:val="24"/>
        </w:rPr>
        <w:t>reasoning</w:t>
      </w:r>
    </w:p>
    <w:p w14:paraId="36EC81F4">
      <w:pPr>
        <w:pStyle w:val="10"/>
        <w:numPr>
          <w:ilvl w:val="1"/>
          <w:numId w:val="1"/>
        </w:numPr>
        <w:tabs>
          <w:tab w:val="left" w:pos="880"/>
        </w:tabs>
        <w:spacing w:before="180" w:after="0" w:line="240" w:lineRule="auto"/>
        <w:ind w:left="880" w:right="0" w:hanging="355"/>
        <w:jc w:val="left"/>
        <w:rPr>
          <w:sz w:val="24"/>
        </w:rPr>
      </w:pPr>
      <w:r>
        <w:rPr>
          <w:sz w:val="24"/>
        </w:rPr>
        <w:t>Design</w:t>
      </w:r>
      <w:r>
        <w:rPr>
          <w:spacing w:val="-10"/>
          <w:sz w:val="24"/>
        </w:rPr>
        <w:t xml:space="preserve"> </w:t>
      </w:r>
      <w:r>
        <w:rPr>
          <w:sz w:val="24"/>
        </w:rPr>
        <w:t>an</w:t>
      </w:r>
      <w:r>
        <w:rPr>
          <w:spacing w:val="-8"/>
          <w:sz w:val="24"/>
        </w:rPr>
        <w:t xml:space="preserve"> </w:t>
      </w:r>
      <w:r>
        <w:rPr>
          <w:sz w:val="24"/>
        </w:rPr>
        <w:t>evaluation</w:t>
      </w:r>
      <w:r>
        <w:rPr>
          <w:spacing w:val="-2"/>
          <w:sz w:val="24"/>
        </w:rPr>
        <w:t xml:space="preserve"> </w:t>
      </w:r>
      <w:r>
        <w:rPr>
          <w:sz w:val="24"/>
        </w:rPr>
        <w:t>function</w:t>
      </w:r>
      <w:r>
        <w:rPr>
          <w:spacing w:val="-7"/>
          <w:sz w:val="24"/>
        </w:rPr>
        <w:t xml:space="preserve"> </w:t>
      </w:r>
      <w:r>
        <w:rPr>
          <w:sz w:val="24"/>
        </w:rPr>
        <w:t>and</w:t>
      </w:r>
      <w:r>
        <w:rPr>
          <w:spacing w:val="2"/>
          <w:sz w:val="24"/>
        </w:rPr>
        <w:t xml:space="preserve"> </w:t>
      </w:r>
      <w:r>
        <w:rPr>
          <w:sz w:val="24"/>
        </w:rPr>
        <w:t>justify</w:t>
      </w:r>
      <w:r>
        <w:rPr>
          <w:spacing w:val="-8"/>
          <w:sz w:val="24"/>
        </w:rPr>
        <w:t xml:space="preserve"> </w:t>
      </w:r>
      <w:r>
        <w:rPr>
          <w:sz w:val="24"/>
        </w:rPr>
        <w:t>the</w:t>
      </w:r>
      <w:r>
        <w:rPr>
          <w:spacing w:val="4"/>
          <w:sz w:val="24"/>
        </w:rPr>
        <w:t xml:space="preserve"> </w:t>
      </w:r>
      <w:r>
        <w:rPr>
          <w:sz w:val="24"/>
        </w:rPr>
        <w:t>factors</w:t>
      </w:r>
      <w:r>
        <w:rPr>
          <w:spacing w:val="-5"/>
          <w:sz w:val="24"/>
        </w:rPr>
        <w:t xml:space="preserve"> </w:t>
      </w:r>
      <w:r>
        <w:rPr>
          <w:spacing w:val="-2"/>
          <w:sz w:val="24"/>
        </w:rPr>
        <w:t>considered</w:t>
      </w:r>
    </w:p>
    <w:p w14:paraId="02F8A987">
      <w:pPr>
        <w:pStyle w:val="10"/>
        <w:numPr>
          <w:ilvl w:val="1"/>
          <w:numId w:val="1"/>
        </w:numPr>
        <w:tabs>
          <w:tab w:val="left" w:pos="885"/>
        </w:tabs>
        <w:spacing w:before="175" w:after="0" w:line="240" w:lineRule="auto"/>
        <w:ind w:left="885" w:right="0" w:hanging="360"/>
        <w:jc w:val="left"/>
        <w:rPr>
          <w:sz w:val="24"/>
        </w:rPr>
      </w:pPr>
      <w:r>
        <w:rPr>
          <w:sz w:val="24"/>
        </w:rPr>
        <w:t>Recommend</w:t>
      </w:r>
      <w:r>
        <w:rPr>
          <w:spacing w:val="-8"/>
          <w:sz w:val="24"/>
        </w:rPr>
        <w:t xml:space="preserve"> </w:t>
      </w:r>
      <w:r>
        <w:rPr>
          <w:sz w:val="24"/>
        </w:rPr>
        <w:t>a</w:t>
      </w:r>
      <w:r>
        <w:rPr>
          <w:spacing w:val="-5"/>
          <w:sz w:val="24"/>
        </w:rPr>
        <w:t xml:space="preserve"> </w:t>
      </w:r>
      <w:r>
        <w:rPr>
          <w:sz w:val="24"/>
        </w:rPr>
        <w:t>strategy</w:t>
      </w:r>
      <w:r>
        <w:rPr>
          <w:spacing w:val="-6"/>
          <w:sz w:val="24"/>
        </w:rPr>
        <w:t xml:space="preserve"> </w:t>
      </w:r>
      <w:r>
        <w:rPr>
          <w:sz w:val="24"/>
        </w:rPr>
        <w:t>for</w:t>
      </w:r>
      <w:r>
        <w:rPr>
          <w:spacing w:val="-2"/>
          <w:sz w:val="24"/>
        </w:rPr>
        <w:t xml:space="preserve"> </w:t>
      </w:r>
      <w:r>
        <w:rPr>
          <w:sz w:val="24"/>
        </w:rPr>
        <w:t>balancing optimality</w:t>
      </w:r>
      <w:r>
        <w:rPr>
          <w:spacing w:val="-10"/>
          <w:sz w:val="24"/>
        </w:rPr>
        <w:t xml:space="preserve"> </w:t>
      </w:r>
      <w:r>
        <w:rPr>
          <w:sz w:val="24"/>
        </w:rPr>
        <w:t>and</w:t>
      </w:r>
      <w:r>
        <w:rPr>
          <w:spacing w:val="-1"/>
          <w:sz w:val="24"/>
        </w:rPr>
        <w:t xml:space="preserve"> </w:t>
      </w:r>
      <w:r>
        <w:rPr>
          <w:sz w:val="24"/>
        </w:rPr>
        <w:t>real-time</w:t>
      </w:r>
      <w:r>
        <w:rPr>
          <w:spacing w:val="-4"/>
          <w:sz w:val="24"/>
        </w:rPr>
        <w:t xml:space="preserve"> </w:t>
      </w:r>
      <w:r>
        <w:rPr>
          <w:spacing w:val="-2"/>
          <w:sz w:val="24"/>
        </w:rPr>
        <w:t>performance</w:t>
      </w:r>
    </w:p>
    <w:p w14:paraId="5EA73FEC">
      <w:pPr>
        <w:pStyle w:val="10"/>
        <w:spacing w:after="0" w:line="240" w:lineRule="auto"/>
        <w:jc w:val="left"/>
        <w:rPr>
          <w:sz w:val="24"/>
        </w:rPr>
        <w:sectPr>
          <w:pgSz w:w="11920" w:h="16850"/>
          <w:pgMar w:top="1360" w:right="1133" w:bottom="280" w:left="1275" w:header="720" w:footer="720" w:gutter="0"/>
          <w:cols w:space="720" w:num="1"/>
        </w:sectPr>
      </w:pPr>
    </w:p>
    <w:p w14:paraId="55419E7E">
      <w:pPr>
        <w:spacing w:before="62"/>
        <w:ind w:left="602" w:right="697" w:firstLine="0"/>
        <w:jc w:val="center"/>
        <w:rPr>
          <w:b/>
          <w:sz w:val="24"/>
        </w:rPr>
      </w:pPr>
      <w:r>
        <w:rPr>
          <w:b/>
          <w:spacing w:val="-2"/>
          <w:sz w:val="24"/>
        </w:rPr>
        <w:t>ANSWERS</w:t>
      </w:r>
    </w:p>
    <w:p w14:paraId="51282048">
      <w:pPr>
        <w:pStyle w:val="8"/>
        <w:ind w:left="0"/>
        <w:rPr>
          <w:b/>
        </w:rPr>
      </w:pPr>
    </w:p>
    <w:p w14:paraId="53298D04">
      <w:pPr>
        <w:pStyle w:val="8"/>
        <w:spacing w:before="119"/>
        <w:ind w:left="0"/>
        <w:rPr>
          <w:b/>
        </w:rPr>
      </w:pPr>
    </w:p>
    <w:p w14:paraId="586CD460">
      <w:pPr>
        <w:pStyle w:val="2"/>
        <w:numPr>
          <w:ilvl w:val="0"/>
          <w:numId w:val="2"/>
        </w:numPr>
        <w:tabs>
          <w:tab w:val="left" w:pos="564"/>
        </w:tabs>
        <w:spacing w:before="0" w:after="0" w:line="240" w:lineRule="auto"/>
        <w:ind w:left="564" w:right="0" w:hanging="399"/>
        <w:jc w:val="left"/>
      </w:pPr>
      <w:r>
        <w:t>AI-Powered</w:t>
      </w:r>
      <w:r>
        <w:rPr>
          <w:spacing w:val="-17"/>
        </w:rPr>
        <w:t xml:space="preserve"> </w:t>
      </w:r>
      <w:r>
        <w:t>Drone</w:t>
      </w:r>
      <w:r>
        <w:rPr>
          <w:spacing w:val="-17"/>
        </w:rPr>
        <w:t xml:space="preserve"> </w:t>
      </w:r>
      <w:r>
        <w:t>for</w:t>
      </w:r>
      <w:r>
        <w:rPr>
          <w:spacing w:val="-16"/>
        </w:rPr>
        <w:t xml:space="preserve"> </w:t>
      </w:r>
      <w:r>
        <w:t>Emergency</w:t>
      </w:r>
      <w:r>
        <w:rPr>
          <w:spacing w:val="-19"/>
        </w:rPr>
        <w:t xml:space="preserve"> </w:t>
      </w:r>
      <w:r>
        <w:t>Medicine</w:t>
      </w:r>
      <w:r>
        <w:rPr>
          <w:spacing w:val="-8"/>
        </w:rPr>
        <w:t xml:space="preserve"> </w:t>
      </w:r>
      <w:r>
        <w:rPr>
          <w:spacing w:val="-2"/>
        </w:rPr>
        <w:t>Delivery</w:t>
      </w:r>
    </w:p>
    <w:p w14:paraId="35F7C108">
      <w:pPr>
        <w:pStyle w:val="3"/>
        <w:numPr>
          <w:ilvl w:val="1"/>
          <w:numId w:val="2"/>
        </w:numPr>
        <w:tabs>
          <w:tab w:val="left" w:pos="416"/>
        </w:tabs>
        <w:spacing w:before="361" w:after="0" w:line="240" w:lineRule="auto"/>
        <w:ind w:left="416" w:right="0" w:hanging="251"/>
        <w:jc w:val="left"/>
      </w:pPr>
      <w:r>
        <w:t>Greedy</w:t>
      </w:r>
      <w:r>
        <w:rPr>
          <w:spacing w:val="-20"/>
        </w:rPr>
        <w:t xml:space="preserve"> </w:t>
      </w:r>
      <w:r>
        <w:t>Best-First</w:t>
      </w:r>
      <w:r>
        <w:rPr>
          <w:spacing w:val="-20"/>
        </w:rPr>
        <w:t xml:space="preserve"> </w:t>
      </w:r>
      <w:r>
        <w:t>Search</w:t>
      </w:r>
      <w:r>
        <w:rPr>
          <w:spacing w:val="-17"/>
        </w:rPr>
        <w:t xml:space="preserve"> </w:t>
      </w:r>
      <w:r>
        <w:rPr>
          <w:spacing w:val="-2"/>
        </w:rPr>
        <w:t>(GBFS)</w:t>
      </w:r>
    </w:p>
    <w:p w14:paraId="2D0ABFA2">
      <w:pPr>
        <w:pStyle w:val="8"/>
        <w:spacing w:before="283" w:line="242" w:lineRule="auto"/>
        <w:ind w:left="165" w:right="363"/>
      </w:pPr>
      <w:r>
        <w:t>Greedy</w:t>
      </w:r>
      <w:r>
        <w:rPr>
          <w:spacing w:val="-12"/>
        </w:rPr>
        <w:t xml:space="preserve"> </w:t>
      </w:r>
      <w:r>
        <w:t>Best-First</w:t>
      </w:r>
      <w:r>
        <w:rPr>
          <w:spacing w:val="-3"/>
        </w:rPr>
        <w:t xml:space="preserve"> </w:t>
      </w:r>
      <w:r>
        <w:t>Search</w:t>
      </w:r>
      <w:r>
        <w:rPr>
          <w:spacing w:val="-7"/>
        </w:rPr>
        <w:t xml:space="preserve"> </w:t>
      </w:r>
      <w:r>
        <w:t>selects</w:t>
      </w:r>
      <w:r>
        <w:rPr>
          <w:spacing w:val="-9"/>
        </w:rPr>
        <w:t xml:space="preserve"> </w:t>
      </w:r>
      <w:r>
        <w:t>the</w:t>
      </w:r>
      <w:r>
        <w:rPr>
          <w:spacing w:val="-6"/>
        </w:rPr>
        <w:t xml:space="preserve"> </w:t>
      </w:r>
      <w:r>
        <w:t>path</w:t>
      </w:r>
      <w:r>
        <w:rPr>
          <w:spacing w:val="-8"/>
        </w:rPr>
        <w:t xml:space="preserve"> </w:t>
      </w:r>
      <w:r>
        <w:t>that</w:t>
      </w:r>
      <w:r>
        <w:rPr>
          <w:spacing w:val="-3"/>
        </w:rPr>
        <w:t xml:space="preserve"> </w:t>
      </w:r>
      <w:r>
        <w:t>appears</w:t>
      </w:r>
      <w:r>
        <w:rPr>
          <w:spacing w:val="-6"/>
        </w:rPr>
        <w:t xml:space="preserve"> </w:t>
      </w:r>
      <w:r>
        <w:t>closest</w:t>
      </w:r>
      <w:r>
        <w:rPr>
          <w:spacing w:val="-3"/>
        </w:rPr>
        <w:t xml:space="preserve"> </w:t>
      </w:r>
      <w:r>
        <w:t>to</w:t>
      </w:r>
      <w:r>
        <w:rPr>
          <w:spacing w:val="-3"/>
        </w:rPr>
        <w:t xml:space="preserve"> </w:t>
      </w:r>
      <w:r>
        <w:t>the</w:t>
      </w:r>
      <w:r>
        <w:rPr>
          <w:spacing w:val="-6"/>
        </w:rPr>
        <w:t xml:space="preserve"> </w:t>
      </w:r>
      <w:r>
        <w:t>goal</w:t>
      </w:r>
      <w:r>
        <w:rPr>
          <w:spacing w:val="-12"/>
        </w:rPr>
        <w:t xml:space="preserve"> </w:t>
      </w:r>
      <w:r>
        <w:t>using</w:t>
      </w:r>
      <w:r>
        <w:rPr>
          <w:spacing w:val="-3"/>
        </w:rPr>
        <w:t xml:space="preserve"> </w:t>
      </w:r>
      <w:r>
        <w:t>only</w:t>
      </w:r>
      <w:r>
        <w:rPr>
          <w:spacing w:val="-12"/>
        </w:rPr>
        <w:t xml:space="preserve"> </w:t>
      </w:r>
      <w:r>
        <w:t>the heuristic value h(n) (straight-line distance).</w:t>
      </w:r>
    </w:p>
    <w:p w14:paraId="70FDAA77">
      <w:pPr>
        <w:pStyle w:val="8"/>
        <w:spacing w:before="2"/>
        <w:ind w:left="0"/>
      </w:pPr>
    </w:p>
    <w:p w14:paraId="74CF88F1">
      <w:pPr>
        <w:pStyle w:val="5"/>
        <w:rPr>
          <w:rFonts w:ascii="Times New Roman"/>
        </w:rPr>
      </w:pPr>
      <w:r>
        <w:rPr>
          <w:rFonts w:ascii="Times New Roman"/>
          <w:spacing w:val="-2"/>
        </w:rPr>
        <w:t>Working:</w:t>
      </w:r>
    </w:p>
    <w:p w14:paraId="75BAEFBF">
      <w:pPr>
        <w:pStyle w:val="10"/>
        <w:numPr>
          <w:ilvl w:val="2"/>
          <w:numId w:val="2"/>
        </w:numPr>
        <w:tabs>
          <w:tab w:val="left" w:pos="885"/>
        </w:tabs>
        <w:spacing w:before="272" w:after="0" w:line="240" w:lineRule="auto"/>
        <w:ind w:left="885" w:right="0" w:hanging="360"/>
        <w:jc w:val="left"/>
        <w:rPr>
          <w:sz w:val="24"/>
        </w:rPr>
      </w:pPr>
      <w:r>
        <w:rPr>
          <w:sz w:val="24"/>
        </w:rPr>
        <w:t>Chooses</w:t>
      </w:r>
      <w:r>
        <w:rPr>
          <w:spacing w:val="-6"/>
          <w:sz w:val="24"/>
        </w:rPr>
        <w:t xml:space="preserve"> </w:t>
      </w:r>
      <w:r>
        <w:rPr>
          <w:sz w:val="24"/>
        </w:rPr>
        <w:t>the</w:t>
      </w:r>
      <w:r>
        <w:rPr>
          <w:spacing w:val="-3"/>
          <w:sz w:val="24"/>
        </w:rPr>
        <w:t xml:space="preserve"> </w:t>
      </w:r>
      <w:r>
        <w:rPr>
          <w:sz w:val="24"/>
        </w:rPr>
        <w:t>node</w:t>
      </w:r>
      <w:r>
        <w:rPr>
          <w:spacing w:val="-4"/>
          <w:sz w:val="24"/>
        </w:rPr>
        <w:t xml:space="preserve"> </w:t>
      </w:r>
      <w:r>
        <w:rPr>
          <w:sz w:val="24"/>
        </w:rPr>
        <w:t>with</w:t>
      </w:r>
      <w:r>
        <w:rPr>
          <w:spacing w:val="-8"/>
          <w:sz w:val="24"/>
        </w:rPr>
        <w:t xml:space="preserve"> </w:t>
      </w:r>
      <w:r>
        <w:rPr>
          <w:sz w:val="24"/>
        </w:rPr>
        <w:t>the</w:t>
      </w:r>
      <w:r>
        <w:rPr>
          <w:spacing w:val="-3"/>
          <w:sz w:val="24"/>
        </w:rPr>
        <w:t xml:space="preserve"> </w:t>
      </w:r>
      <w:r>
        <w:rPr>
          <w:sz w:val="24"/>
        </w:rPr>
        <w:t>smallest</w:t>
      </w:r>
      <w:r>
        <w:rPr>
          <w:spacing w:val="3"/>
          <w:sz w:val="24"/>
        </w:rPr>
        <w:t xml:space="preserve"> </w:t>
      </w:r>
      <w:r>
        <w:rPr>
          <w:sz w:val="24"/>
        </w:rPr>
        <w:t>heuristic</w:t>
      </w:r>
      <w:r>
        <w:rPr>
          <w:spacing w:val="-3"/>
          <w:sz w:val="24"/>
        </w:rPr>
        <w:t xml:space="preserve"> </w:t>
      </w:r>
      <w:r>
        <w:rPr>
          <w:spacing w:val="-2"/>
          <w:sz w:val="24"/>
        </w:rPr>
        <w:t>value.</w:t>
      </w:r>
    </w:p>
    <w:p w14:paraId="3777F1D4">
      <w:pPr>
        <w:pStyle w:val="10"/>
        <w:numPr>
          <w:ilvl w:val="2"/>
          <w:numId w:val="2"/>
        </w:numPr>
        <w:tabs>
          <w:tab w:val="left" w:pos="885"/>
        </w:tabs>
        <w:spacing w:before="2" w:after="0" w:line="240" w:lineRule="auto"/>
        <w:ind w:left="885" w:right="0" w:hanging="360"/>
        <w:jc w:val="left"/>
        <w:rPr>
          <w:sz w:val="24"/>
        </w:rPr>
      </w:pPr>
      <w:r>
        <w:rPr>
          <w:sz w:val="24"/>
        </w:rPr>
        <w:t>Ignores</w:t>
      </w:r>
      <w:r>
        <w:rPr>
          <w:spacing w:val="-7"/>
          <w:sz w:val="24"/>
        </w:rPr>
        <w:t xml:space="preserve"> </w:t>
      </w:r>
      <w:r>
        <w:rPr>
          <w:sz w:val="24"/>
        </w:rPr>
        <w:t>the</w:t>
      </w:r>
      <w:r>
        <w:rPr>
          <w:spacing w:val="2"/>
          <w:sz w:val="24"/>
        </w:rPr>
        <w:t xml:space="preserve"> </w:t>
      </w:r>
      <w:r>
        <w:rPr>
          <w:sz w:val="24"/>
        </w:rPr>
        <w:t>actual</w:t>
      </w:r>
      <w:r>
        <w:rPr>
          <w:spacing w:val="-7"/>
          <w:sz w:val="24"/>
        </w:rPr>
        <w:t xml:space="preserve"> </w:t>
      </w:r>
      <w:r>
        <w:rPr>
          <w:sz w:val="24"/>
        </w:rPr>
        <w:t>travel</w:t>
      </w:r>
      <w:r>
        <w:rPr>
          <w:spacing w:val="-3"/>
          <w:sz w:val="24"/>
        </w:rPr>
        <w:t xml:space="preserve"> </w:t>
      </w:r>
      <w:r>
        <w:rPr>
          <w:spacing w:val="-4"/>
          <w:sz w:val="24"/>
        </w:rPr>
        <w:t>cost.</w:t>
      </w:r>
    </w:p>
    <w:p w14:paraId="25929540">
      <w:pPr>
        <w:pStyle w:val="10"/>
        <w:numPr>
          <w:ilvl w:val="2"/>
          <w:numId w:val="2"/>
        </w:numPr>
        <w:tabs>
          <w:tab w:val="left" w:pos="885"/>
        </w:tabs>
        <w:spacing w:before="2" w:after="0" w:line="240" w:lineRule="auto"/>
        <w:ind w:left="885" w:right="0" w:hanging="360"/>
        <w:jc w:val="left"/>
        <w:rPr>
          <w:sz w:val="24"/>
        </w:rPr>
      </w:pPr>
      <w:r>
        <w:rPr>
          <w:sz w:val="24"/>
        </w:rPr>
        <w:t>Quickly</w:t>
      </w:r>
      <w:r>
        <w:rPr>
          <w:spacing w:val="-13"/>
          <w:sz w:val="24"/>
        </w:rPr>
        <w:t xml:space="preserve"> </w:t>
      </w:r>
      <w:r>
        <w:rPr>
          <w:sz w:val="24"/>
        </w:rPr>
        <w:t>reaches</w:t>
      </w:r>
      <w:r>
        <w:rPr>
          <w:spacing w:val="-2"/>
          <w:sz w:val="24"/>
        </w:rPr>
        <w:t xml:space="preserve"> </w:t>
      </w:r>
      <w:r>
        <w:rPr>
          <w:sz w:val="24"/>
        </w:rPr>
        <w:t>the</w:t>
      </w:r>
      <w:r>
        <w:rPr>
          <w:spacing w:val="-4"/>
          <w:sz w:val="24"/>
        </w:rPr>
        <w:t xml:space="preserve"> </w:t>
      </w:r>
      <w:r>
        <w:rPr>
          <w:sz w:val="24"/>
        </w:rPr>
        <w:t>destination</w:t>
      </w:r>
      <w:r>
        <w:rPr>
          <w:spacing w:val="-2"/>
          <w:sz w:val="24"/>
        </w:rPr>
        <w:t xml:space="preserve"> </w:t>
      </w:r>
      <w:r>
        <w:rPr>
          <w:sz w:val="24"/>
        </w:rPr>
        <w:t>if</w:t>
      </w:r>
      <w:r>
        <w:rPr>
          <w:spacing w:val="-12"/>
          <w:sz w:val="24"/>
        </w:rPr>
        <w:t xml:space="preserve"> </w:t>
      </w:r>
      <w:r>
        <w:rPr>
          <w:sz w:val="24"/>
        </w:rPr>
        <w:t>the</w:t>
      </w:r>
      <w:r>
        <w:rPr>
          <w:spacing w:val="2"/>
          <w:sz w:val="24"/>
        </w:rPr>
        <w:t xml:space="preserve"> </w:t>
      </w:r>
      <w:r>
        <w:rPr>
          <w:sz w:val="24"/>
        </w:rPr>
        <w:t>heuristic is</w:t>
      </w:r>
      <w:r>
        <w:rPr>
          <w:spacing w:val="-3"/>
          <w:sz w:val="24"/>
        </w:rPr>
        <w:t xml:space="preserve"> </w:t>
      </w:r>
      <w:r>
        <w:rPr>
          <w:spacing w:val="-2"/>
          <w:sz w:val="24"/>
        </w:rPr>
        <w:t>accurate.</w:t>
      </w:r>
    </w:p>
    <w:p w14:paraId="63AB0FB5">
      <w:pPr>
        <w:pStyle w:val="8"/>
        <w:spacing w:before="10"/>
        <w:ind w:left="0"/>
      </w:pPr>
    </w:p>
    <w:p w14:paraId="736F0691">
      <w:pPr>
        <w:pStyle w:val="5"/>
        <w:rPr>
          <w:rFonts w:ascii="Times New Roman"/>
        </w:rPr>
      </w:pPr>
      <w:r>
        <w:rPr>
          <w:rFonts w:ascii="Times New Roman"/>
          <w:spacing w:val="-2"/>
        </w:rPr>
        <w:t>Strengths</w:t>
      </w:r>
    </w:p>
    <w:p w14:paraId="7019DD3F">
      <w:pPr>
        <w:pStyle w:val="10"/>
        <w:numPr>
          <w:ilvl w:val="2"/>
          <w:numId w:val="2"/>
        </w:numPr>
        <w:tabs>
          <w:tab w:val="left" w:pos="885"/>
        </w:tabs>
        <w:spacing w:before="269" w:after="0" w:line="240" w:lineRule="auto"/>
        <w:ind w:left="885" w:right="0" w:hanging="360"/>
        <w:jc w:val="left"/>
        <w:rPr>
          <w:sz w:val="24"/>
        </w:rPr>
      </w:pPr>
      <w:r>
        <w:rPr>
          <w:sz w:val="24"/>
        </w:rPr>
        <w:t>Very</w:t>
      </w:r>
      <w:r>
        <w:rPr>
          <w:spacing w:val="-3"/>
          <w:sz w:val="24"/>
        </w:rPr>
        <w:t xml:space="preserve"> </w:t>
      </w:r>
      <w:r>
        <w:rPr>
          <w:spacing w:val="-2"/>
          <w:sz w:val="24"/>
        </w:rPr>
        <w:t>fast.</w:t>
      </w:r>
    </w:p>
    <w:p w14:paraId="61DD0059">
      <w:pPr>
        <w:pStyle w:val="10"/>
        <w:numPr>
          <w:ilvl w:val="2"/>
          <w:numId w:val="2"/>
        </w:numPr>
        <w:tabs>
          <w:tab w:val="left" w:pos="885"/>
        </w:tabs>
        <w:spacing w:before="0" w:after="0" w:line="240" w:lineRule="auto"/>
        <w:ind w:left="885" w:right="0" w:hanging="360"/>
        <w:jc w:val="left"/>
        <w:rPr>
          <w:sz w:val="24"/>
        </w:rPr>
      </w:pPr>
      <w:r>
        <w:rPr>
          <w:sz w:val="24"/>
        </w:rPr>
        <w:t>Uses</w:t>
      </w:r>
      <w:r>
        <w:rPr>
          <w:spacing w:val="-1"/>
          <w:sz w:val="24"/>
        </w:rPr>
        <w:t xml:space="preserve"> </w:t>
      </w:r>
      <w:r>
        <w:rPr>
          <w:sz w:val="24"/>
        </w:rPr>
        <w:t>less</w:t>
      </w:r>
      <w:r>
        <w:rPr>
          <w:spacing w:val="-1"/>
          <w:sz w:val="24"/>
        </w:rPr>
        <w:t xml:space="preserve"> </w:t>
      </w:r>
      <w:r>
        <w:rPr>
          <w:spacing w:val="-2"/>
          <w:sz w:val="24"/>
        </w:rPr>
        <w:t>memory.</w:t>
      </w:r>
    </w:p>
    <w:p w14:paraId="1D4DCFC8">
      <w:pPr>
        <w:pStyle w:val="10"/>
        <w:numPr>
          <w:ilvl w:val="2"/>
          <w:numId w:val="2"/>
        </w:numPr>
        <w:tabs>
          <w:tab w:val="left" w:pos="885"/>
        </w:tabs>
        <w:spacing w:before="7" w:after="0" w:line="240" w:lineRule="auto"/>
        <w:ind w:left="885" w:right="0" w:hanging="360"/>
        <w:jc w:val="left"/>
        <w:rPr>
          <w:sz w:val="24"/>
        </w:rPr>
      </w:pPr>
      <w:r>
        <w:rPr>
          <w:sz w:val="24"/>
        </w:rPr>
        <w:t>Suitable</w:t>
      </w:r>
      <w:r>
        <w:rPr>
          <w:spacing w:val="-3"/>
          <w:sz w:val="24"/>
        </w:rPr>
        <w:t xml:space="preserve"> </w:t>
      </w:r>
      <w:r>
        <w:rPr>
          <w:sz w:val="24"/>
        </w:rPr>
        <w:t>for</w:t>
      </w:r>
      <w:r>
        <w:rPr>
          <w:spacing w:val="-5"/>
          <w:sz w:val="24"/>
        </w:rPr>
        <w:t xml:space="preserve"> </w:t>
      </w:r>
      <w:r>
        <w:rPr>
          <w:sz w:val="24"/>
        </w:rPr>
        <w:t>urgent</w:t>
      </w:r>
      <w:r>
        <w:rPr>
          <w:spacing w:val="-3"/>
          <w:sz w:val="24"/>
        </w:rPr>
        <w:t xml:space="preserve"> </w:t>
      </w:r>
      <w:r>
        <w:rPr>
          <w:sz w:val="24"/>
        </w:rPr>
        <w:t>situations</w:t>
      </w:r>
      <w:r>
        <w:rPr>
          <w:spacing w:val="-5"/>
          <w:sz w:val="24"/>
        </w:rPr>
        <w:t xml:space="preserve"> </w:t>
      </w:r>
      <w:r>
        <w:rPr>
          <w:sz w:val="24"/>
        </w:rPr>
        <w:t>where</w:t>
      </w:r>
      <w:r>
        <w:rPr>
          <w:spacing w:val="-5"/>
          <w:sz w:val="24"/>
        </w:rPr>
        <w:t xml:space="preserve"> </w:t>
      </w:r>
      <w:r>
        <w:rPr>
          <w:sz w:val="24"/>
        </w:rPr>
        <w:t>quick</w:t>
      </w:r>
      <w:r>
        <w:rPr>
          <w:spacing w:val="-4"/>
          <w:sz w:val="24"/>
        </w:rPr>
        <w:t xml:space="preserve"> </w:t>
      </w:r>
      <w:r>
        <w:rPr>
          <w:sz w:val="24"/>
        </w:rPr>
        <w:t>decisions</w:t>
      </w:r>
      <w:r>
        <w:rPr>
          <w:spacing w:val="-5"/>
          <w:sz w:val="24"/>
        </w:rPr>
        <w:t xml:space="preserve"> </w:t>
      </w:r>
      <w:r>
        <w:rPr>
          <w:sz w:val="24"/>
        </w:rPr>
        <w:t>are</w:t>
      </w:r>
      <w:r>
        <w:rPr>
          <w:spacing w:val="-2"/>
          <w:sz w:val="24"/>
        </w:rPr>
        <w:t xml:space="preserve"> required.</w:t>
      </w:r>
    </w:p>
    <w:p w14:paraId="1EBD1E55">
      <w:pPr>
        <w:pStyle w:val="8"/>
        <w:spacing w:before="12"/>
        <w:ind w:left="0"/>
      </w:pPr>
    </w:p>
    <w:p w14:paraId="7E7C0875">
      <w:pPr>
        <w:pStyle w:val="5"/>
        <w:rPr>
          <w:rFonts w:ascii="Times New Roman"/>
        </w:rPr>
      </w:pPr>
      <w:r>
        <w:rPr>
          <w:rFonts w:ascii="Times New Roman"/>
          <w:spacing w:val="-2"/>
        </w:rPr>
        <w:t>Weaknesses</w:t>
      </w:r>
    </w:p>
    <w:p w14:paraId="771E3E7D">
      <w:pPr>
        <w:pStyle w:val="10"/>
        <w:numPr>
          <w:ilvl w:val="2"/>
          <w:numId w:val="2"/>
        </w:numPr>
        <w:tabs>
          <w:tab w:val="left" w:pos="885"/>
        </w:tabs>
        <w:spacing w:before="267" w:after="0" w:line="240" w:lineRule="auto"/>
        <w:ind w:left="885" w:right="0" w:hanging="360"/>
        <w:jc w:val="left"/>
        <w:rPr>
          <w:sz w:val="24"/>
        </w:rPr>
      </w:pPr>
      <w:r>
        <w:rPr>
          <w:sz w:val="24"/>
        </w:rPr>
        <w:t>Does</w:t>
      </w:r>
      <w:r>
        <w:rPr>
          <w:spacing w:val="-8"/>
          <w:sz w:val="24"/>
        </w:rPr>
        <w:t xml:space="preserve"> </w:t>
      </w:r>
      <w:r>
        <w:rPr>
          <w:sz w:val="24"/>
        </w:rPr>
        <w:t>not</w:t>
      </w:r>
      <w:r>
        <w:rPr>
          <w:spacing w:val="4"/>
          <w:sz w:val="24"/>
        </w:rPr>
        <w:t xml:space="preserve"> </w:t>
      </w:r>
      <w:r>
        <w:rPr>
          <w:sz w:val="24"/>
        </w:rPr>
        <w:t>guarantee</w:t>
      </w:r>
      <w:r>
        <w:rPr>
          <w:spacing w:val="-9"/>
          <w:sz w:val="24"/>
        </w:rPr>
        <w:t xml:space="preserve"> </w:t>
      </w:r>
      <w:r>
        <w:rPr>
          <w:sz w:val="24"/>
        </w:rPr>
        <w:t>the</w:t>
      </w:r>
      <w:r>
        <w:rPr>
          <w:spacing w:val="-1"/>
          <w:sz w:val="24"/>
        </w:rPr>
        <w:t xml:space="preserve"> </w:t>
      </w:r>
      <w:r>
        <w:rPr>
          <w:sz w:val="24"/>
        </w:rPr>
        <w:t>shortest</w:t>
      </w:r>
      <w:r>
        <w:rPr>
          <w:spacing w:val="-3"/>
          <w:sz w:val="24"/>
        </w:rPr>
        <w:t xml:space="preserve"> </w:t>
      </w:r>
      <w:r>
        <w:rPr>
          <w:sz w:val="24"/>
        </w:rPr>
        <w:t>or</w:t>
      </w:r>
      <w:r>
        <w:rPr>
          <w:spacing w:val="-7"/>
          <w:sz w:val="24"/>
        </w:rPr>
        <w:t xml:space="preserve"> </w:t>
      </w:r>
      <w:r>
        <w:rPr>
          <w:sz w:val="24"/>
        </w:rPr>
        <w:t>safest</w:t>
      </w:r>
      <w:r>
        <w:rPr>
          <w:spacing w:val="6"/>
          <w:sz w:val="24"/>
        </w:rPr>
        <w:t xml:space="preserve"> </w:t>
      </w:r>
      <w:r>
        <w:rPr>
          <w:spacing w:val="-4"/>
          <w:sz w:val="24"/>
        </w:rPr>
        <w:t>path.</w:t>
      </w:r>
    </w:p>
    <w:p w14:paraId="3DCE64DF">
      <w:pPr>
        <w:pStyle w:val="10"/>
        <w:numPr>
          <w:ilvl w:val="2"/>
          <w:numId w:val="2"/>
        </w:numPr>
        <w:tabs>
          <w:tab w:val="left" w:pos="885"/>
        </w:tabs>
        <w:spacing w:before="0" w:after="0" w:line="240" w:lineRule="auto"/>
        <w:ind w:left="885" w:right="0" w:hanging="360"/>
        <w:jc w:val="left"/>
        <w:rPr>
          <w:sz w:val="24"/>
        </w:rPr>
      </w:pPr>
      <w:r>
        <w:rPr>
          <w:sz w:val="24"/>
        </w:rPr>
        <w:t>Can</w:t>
      </w:r>
      <w:r>
        <w:rPr>
          <w:spacing w:val="-8"/>
          <w:sz w:val="24"/>
        </w:rPr>
        <w:t xml:space="preserve"> </w:t>
      </w:r>
      <w:r>
        <w:rPr>
          <w:sz w:val="24"/>
        </w:rPr>
        <w:t>choose</w:t>
      </w:r>
      <w:r>
        <w:rPr>
          <w:spacing w:val="-1"/>
          <w:sz w:val="24"/>
        </w:rPr>
        <w:t xml:space="preserve"> </w:t>
      </w:r>
      <w:r>
        <w:rPr>
          <w:sz w:val="24"/>
        </w:rPr>
        <w:t>dangerous</w:t>
      </w:r>
      <w:r>
        <w:rPr>
          <w:spacing w:val="-8"/>
          <w:sz w:val="24"/>
        </w:rPr>
        <w:t xml:space="preserve"> </w:t>
      </w:r>
      <w:r>
        <w:rPr>
          <w:sz w:val="24"/>
        </w:rPr>
        <w:t>or</w:t>
      </w:r>
      <w:r>
        <w:rPr>
          <w:spacing w:val="-1"/>
          <w:sz w:val="24"/>
        </w:rPr>
        <w:t xml:space="preserve"> </w:t>
      </w:r>
      <w:r>
        <w:rPr>
          <w:sz w:val="24"/>
        </w:rPr>
        <w:t>blocked</w:t>
      </w:r>
      <w:r>
        <w:rPr>
          <w:spacing w:val="2"/>
          <w:sz w:val="24"/>
        </w:rPr>
        <w:t xml:space="preserve"> </w:t>
      </w:r>
      <w:r>
        <w:rPr>
          <w:spacing w:val="-2"/>
          <w:sz w:val="24"/>
        </w:rPr>
        <w:t>routes.</w:t>
      </w:r>
    </w:p>
    <w:p w14:paraId="74575CBE">
      <w:pPr>
        <w:pStyle w:val="10"/>
        <w:numPr>
          <w:ilvl w:val="2"/>
          <w:numId w:val="2"/>
        </w:numPr>
        <w:tabs>
          <w:tab w:val="left" w:pos="885"/>
        </w:tabs>
        <w:spacing w:before="10" w:after="0" w:line="240" w:lineRule="auto"/>
        <w:ind w:left="885" w:right="0" w:hanging="360"/>
        <w:jc w:val="left"/>
        <w:rPr>
          <w:sz w:val="24"/>
        </w:rPr>
      </w:pPr>
      <w:r>
        <w:rPr>
          <w:sz w:val="24"/>
        </w:rPr>
        <w:t>May</w:t>
      </w:r>
      <w:r>
        <w:rPr>
          <w:spacing w:val="-15"/>
          <w:sz w:val="24"/>
        </w:rPr>
        <w:t xml:space="preserve"> </w:t>
      </w:r>
      <w:r>
        <w:rPr>
          <w:sz w:val="24"/>
        </w:rPr>
        <w:t>get</w:t>
      </w:r>
      <w:r>
        <w:rPr>
          <w:spacing w:val="1"/>
          <w:sz w:val="24"/>
        </w:rPr>
        <w:t xml:space="preserve"> </w:t>
      </w:r>
      <w:r>
        <w:rPr>
          <w:sz w:val="24"/>
        </w:rPr>
        <w:t>trapped</w:t>
      </w:r>
      <w:r>
        <w:rPr>
          <w:spacing w:val="-3"/>
          <w:sz w:val="24"/>
        </w:rPr>
        <w:t xml:space="preserve"> </w:t>
      </w:r>
      <w:r>
        <w:rPr>
          <w:sz w:val="24"/>
        </w:rPr>
        <w:t>in</w:t>
      </w:r>
      <w:r>
        <w:rPr>
          <w:spacing w:val="-6"/>
          <w:sz w:val="24"/>
        </w:rPr>
        <w:t xml:space="preserve"> </w:t>
      </w:r>
      <w:r>
        <w:rPr>
          <w:sz w:val="24"/>
        </w:rPr>
        <w:t>dead</w:t>
      </w:r>
      <w:r>
        <w:rPr>
          <w:spacing w:val="2"/>
          <w:sz w:val="24"/>
        </w:rPr>
        <w:t xml:space="preserve"> </w:t>
      </w:r>
      <w:r>
        <w:rPr>
          <w:sz w:val="24"/>
        </w:rPr>
        <w:t>ends</w:t>
      </w:r>
      <w:r>
        <w:rPr>
          <w:spacing w:val="-1"/>
          <w:sz w:val="24"/>
        </w:rPr>
        <w:t xml:space="preserve"> </w:t>
      </w:r>
      <w:r>
        <w:rPr>
          <w:sz w:val="24"/>
        </w:rPr>
        <w:t>if</w:t>
      </w:r>
      <w:r>
        <w:rPr>
          <w:spacing w:val="-2"/>
          <w:sz w:val="24"/>
        </w:rPr>
        <w:t xml:space="preserve"> </w:t>
      </w:r>
      <w:r>
        <w:rPr>
          <w:sz w:val="24"/>
        </w:rPr>
        <w:t>heuristic</w:t>
      </w:r>
      <w:r>
        <w:rPr>
          <w:spacing w:val="1"/>
          <w:sz w:val="24"/>
        </w:rPr>
        <w:t xml:space="preserve"> </w:t>
      </w:r>
      <w:r>
        <w:rPr>
          <w:sz w:val="24"/>
        </w:rPr>
        <w:t>information</w:t>
      </w:r>
      <w:r>
        <w:rPr>
          <w:spacing w:val="-8"/>
          <w:sz w:val="24"/>
        </w:rPr>
        <w:t xml:space="preserve"> </w:t>
      </w:r>
      <w:r>
        <w:rPr>
          <w:sz w:val="24"/>
        </w:rPr>
        <w:t xml:space="preserve">is </w:t>
      </w:r>
      <w:r>
        <w:rPr>
          <w:spacing w:val="-2"/>
          <w:sz w:val="24"/>
        </w:rPr>
        <w:t>misleading.</w:t>
      </w:r>
    </w:p>
    <w:p w14:paraId="177CA4CD">
      <w:pPr>
        <w:pStyle w:val="8"/>
        <w:ind w:left="0"/>
      </w:pPr>
    </w:p>
    <w:p w14:paraId="1F989E81">
      <w:pPr>
        <w:pStyle w:val="8"/>
        <w:ind w:left="0"/>
      </w:pPr>
    </w:p>
    <w:p w14:paraId="15F81D6E">
      <w:pPr>
        <w:pStyle w:val="8"/>
        <w:spacing w:before="83"/>
        <w:ind w:left="0"/>
      </w:pPr>
    </w:p>
    <w:p w14:paraId="56EA548B">
      <w:pPr>
        <w:pStyle w:val="3"/>
        <w:numPr>
          <w:ilvl w:val="1"/>
          <w:numId w:val="2"/>
        </w:numPr>
        <w:tabs>
          <w:tab w:val="left" w:pos="503"/>
        </w:tabs>
        <w:spacing w:before="0" w:after="0" w:line="240" w:lineRule="auto"/>
        <w:ind w:left="503" w:right="0" w:hanging="338"/>
        <w:jc w:val="left"/>
      </w:pPr>
      <w:r>
        <w:t>A*</w:t>
      </w:r>
      <w:r>
        <w:rPr>
          <w:spacing w:val="-15"/>
        </w:rPr>
        <w:t xml:space="preserve"> </w:t>
      </w:r>
      <w:r>
        <w:rPr>
          <w:spacing w:val="-2"/>
        </w:rPr>
        <w:t>Search</w:t>
      </w:r>
    </w:p>
    <w:p w14:paraId="1444A93F">
      <w:pPr>
        <w:pStyle w:val="8"/>
        <w:spacing w:before="283"/>
        <w:ind w:left="165"/>
      </w:pPr>
      <w:r>
        <w:t>A*</w:t>
      </w:r>
      <w:r>
        <w:rPr>
          <w:spacing w:val="-6"/>
        </w:rPr>
        <w:t xml:space="preserve"> </w:t>
      </w:r>
      <w:r>
        <w:rPr>
          <w:spacing w:val="-2"/>
        </w:rPr>
        <w:t>combines:</w:t>
      </w:r>
    </w:p>
    <w:p w14:paraId="7AF51848">
      <w:pPr>
        <w:pStyle w:val="8"/>
        <w:spacing w:before="1"/>
        <w:ind w:left="0"/>
      </w:pPr>
    </w:p>
    <w:p w14:paraId="1172D8AD">
      <w:pPr>
        <w:pStyle w:val="10"/>
        <w:numPr>
          <w:ilvl w:val="2"/>
          <w:numId w:val="2"/>
        </w:numPr>
        <w:tabs>
          <w:tab w:val="left" w:pos="885"/>
        </w:tabs>
        <w:spacing w:before="0" w:after="0" w:line="240" w:lineRule="auto"/>
        <w:ind w:left="885" w:right="0" w:hanging="360"/>
        <w:jc w:val="left"/>
        <w:rPr>
          <w:sz w:val="24"/>
        </w:rPr>
      </w:pPr>
      <w:r>
        <w:rPr>
          <w:sz w:val="24"/>
        </w:rPr>
        <w:t>g(n)</w:t>
      </w:r>
      <w:r>
        <w:rPr>
          <w:spacing w:val="-1"/>
          <w:sz w:val="24"/>
        </w:rPr>
        <w:t xml:space="preserve"> </w:t>
      </w:r>
      <w:r>
        <w:rPr>
          <w:sz w:val="24"/>
        </w:rPr>
        <w:t>= Actual</w:t>
      </w:r>
      <w:r>
        <w:rPr>
          <w:spacing w:val="-8"/>
          <w:sz w:val="24"/>
        </w:rPr>
        <w:t xml:space="preserve"> </w:t>
      </w:r>
      <w:r>
        <w:rPr>
          <w:sz w:val="24"/>
        </w:rPr>
        <w:t>travel</w:t>
      </w:r>
      <w:r>
        <w:rPr>
          <w:spacing w:val="-8"/>
          <w:sz w:val="24"/>
        </w:rPr>
        <w:t xml:space="preserve"> </w:t>
      </w:r>
      <w:r>
        <w:rPr>
          <w:sz w:val="24"/>
        </w:rPr>
        <w:t>cost</w:t>
      </w:r>
      <w:r>
        <w:rPr>
          <w:spacing w:val="6"/>
          <w:sz w:val="24"/>
        </w:rPr>
        <w:t xml:space="preserve"> </w:t>
      </w:r>
      <w:r>
        <w:rPr>
          <w:sz w:val="24"/>
        </w:rPr>
        <w:t>from</w:t>
      </w:r>
      <w:r>
        <w:rPr>
          <w:spacing w:val="-8"/>
          <w:sz w:val="24"/>
        </w:rPr>
        <w:t xml:space="preserve"> </w:t>
      </w:r>
      <w:r>
        <w:rPr>
          <w:sz w:val="24"/>
        </w:rPr>
        <w:t>the</w:t>
      </w:r>
      <w:r>
        <w:rPr>
          <w:spacing w:val="-1"/>
          <w:sz w:val="24"/>
        </w:rPr>
        <w:t xml:space="preserve"> </w:t>
      </w:r>
      <w:r>
        <w:rPr>
          <w:spacing w:val="-2"/>
          <w:sz w:val="24"/>
        </w:rPr>
        <w:t>start.</w:t>
      </w:r>
    </w:p>
    <w:p w14:paraId="47DE5BC8">
      <w:pPr>
        <w:pStyle w:val="10"/>
        <w:numPr>
          <w:ilvl w:val="2"/>
          <w:numId w:val="2"/>
        </w:numPr>
        <w:tabs>
          <w:tab w:val="left" w:pos="885"/>
        </w:tabs>
        <w:spacing w:before="2" w:after="0" w:line="240" w:lineRule="auto"/>
        <w:ind w:left="885" w:right="0" w:hanging="360"/>
        <w:jc w:val="left"/>
        <w:rPr>
          <w:sz w:val="24"/>
        </w:rPr>
      </w:pPr>
      <w:r>
        <w:rPr>
          <w:sz w:val="24"/>
        </w:rPr>
        <w:t>h(n)</w:t>
      </w:r>
      <w:r>
        <w:rPr>
          <w:spacing w:val="-3"/>
          <w:sz w:val="24"/>
        </w:rPr>
        <w:t xml:space="preserve"> </w:t>
      </w:r>
      <w:r>
        <w:rPr>
          <w:sz w:val="24"/>
        </w:rPr>
        <w:t>=</w:t>
      </w:r>
      <w:r>
        <w:rPr>
          <w:spacing w:val="-2"/>
          <w:sz w:val="24"/>
        </w:rPr>
        <w:t xml:space="preserve"> </w:t>
      </w:r>
      <w:r>
        <w:rPr>
          <w:sz w:val="24"/>
        </w:rPr>
        <w:t>Estimated</w:t>
      </w:r>
      <w:r>
        <w:rPr>
          <w:spacing w:val="-1"/>
          <w:sz w:val="24"/>
        </w:rPr>
        <w:t xml:space="preserve"> </w:t>
      </w:r>
      <w:r>
        <w:rPr>
          <w:sz w:val="24"/>
        </w:rPr>
        <w:t>cost to</w:t>
      </w:r>
      <w:r>
        <w:rPr>
          <w:spacing w:val="-1"/>
          <w:sz w:val="24"/>
        </w:rPr>
        <w:t xml:space="preserve"> </w:t>
      </w:r>
      <w:r>
        <w:rPr>
          <w:sz w:val="24"/>
        </w:rPr>
        <w:t>reach</w:t>
      </w:r>
      <w:r>
        <w:rPr>
          <w:spacing w:val="-6"/>
          <w:sz w:val="24"/>
        </w:rPr>
        <w:t xml:space="preserve"> </w:t>
      </w:r>
      <w:r>
        <w:rPr>
          <w:sz w:val="24"/>
        </w:rPr>
        <w:t>the</w:t>
      </w:r>
      <w:r>
        <w:rPr>
          <w:spacing w:val="-1"/>
          <w:sz w:val="24"/>
        </w:rPr>
        <w:t xml:space="preserve"> </w:t>
      </w:r>
      <w:r>
        <w:rPr>
          <w:spacing w:val="-4"/>
          <w:sz w:val="24"/>
        </w:rPr>
        <w:t>goal.</w:t>
      </w:r>
    </w:p>
    <w:p w14:paraId="7CE7B2D8">
      <w:pPr>
        <w:pStyle w:val="8"/>
        <w:spacing w:before="5"/>
        <w:ind w:left="0"/>
      </w:pPr>
    </w:p>
    <w:p w14:paraId="27645DE7">
      <w:pPr>
        <w:pStyle w:val="8"/>
        <w:ind w:left="165"/>
      </w:pPr>
      <w:r>
        <w:rPr>
          <w:spacing w:val="-2"/>
        </w:rPr>
        <w:t>Formula:</w:t>
      </w:r>
    </w:p>
    <w:p w14:paraId="75C315C8">
      <w:pPr>
        <w:pStyle w:val="8"/>
        <w:spacing w:before="5"/>
        <w:ind w:left="0"/>
      </w:pPr>
    </w:p>
    <w:p w14:paraId="75293DBA">
      <w:pPr>
        <w:pStyle w:val="8"/>
        <w:ind w:left="165"/>
      </w:pPr>
      <w:r>
        <w:t>f(n)</w:t>
      </w:r>
      <w:r>
        <w:rPr>
          <w:spacing w:val="-7"/>
        </w:rPr>
        <w:t xml:space="preserve"> </w:t>
      </w:r>
      <w:r>
        <w:t>=</w:t>
      </w:r>
      <w:r>
        <w:rPr>
          <w:spacing w:val="-2"/>
        </w:rPr>
        <w:t xml:space="preserve"> </w:t>
      </w:r>
      <w:r>
        <w:t>g(n)</w:t>
      </w:r>
      <w:r>
        <w:rPr>
          <w:spacing w:val="-1"/>
        </w:rPr>
        <w:t xml:space="preserve"> </w:t>
      </w:r>
      <w:r>
        <w:t>+</w:t>
      </w:r>
      <w:r>
        <w:rPr>
          <w:spacing w:val="-1"/>
        </w:rPr>
        <w:t xml:space="preserve"> </w:t>
      </w:r>
      <w:r>
        <w:rPr>
          <w:spacing w:val="-4"/>
        </w:rPr>
        <w:t>h(n)</w:t>
      </w:r>
    </w:p>
    <w:p w14:paraId="573CC2A8">
      <w:pPr>
        <w:pStyle w:val="8"/>
        <w:spacing w:before="9"/>
        <w:ind w:left="0"/>
      </w:pPr>
    </w:p>
    <w:p w14:paraId="2FA62A29">
      <w:pPr>
        <w:pStyle w:val="5"/>
        <w:spacing w:before="1"/>
        <w:rPr>
          <w:rFonts w:ascii="Times New Roman"/>
        </w:rPr>
      </w:pPr>
      <w:r>
        <w:rPr>
          <w:rFonts w:ascii="Times New Roman"/>
          <w:spacing w:val="-2"/>
        </w:rPr>
        <w:t>Working</w:t>
      </w:r>
    </w:p>
    <w:p w14:paraId="0DE43E3E">
      <w:pPr>
        <w:pStyle w:val="10"/>
        <w:numPr>
          <w:ilvl w:val="2"/>
          <w:numId w:val="2"/>
        </w:numPr>
        <w:tabs>
          <w:tab w:val="left" w:pos="885"/>
        </w:tabs>
        <w:spacing w:before="268" w:after="0" w:line="240" w:lineRule="auto"/>
        <w:ind w:left="885" w:right="0" w:hanging="360"/>
        <w:jc w:val="left"/>
        <w:rPr>
          <w:sz w:val="24"/>
        </w:rPr>
      </w:pPr>
      <w:r>
        <w:rPr>
          <w:sz w:val="24"/>
        </w:rPr>
        <w:t>Evaluates</w:t>
      </w:r>
      <w:r>
        <w:rPr>
          <w:spacing w:val="-9"/>
          <w:sz w:val="24"/>
        </w:rPr>
        <w:t xml:space="preserve"> </w:t>
      </w:r>
      <w:r>
        <w:rPr>
          <w:sz w:val="24"/>
        </w:rPr>
        <w:t>both</w:t>
      </w:r>
      <w:r>
        <w:rPr>
          <w:spacing w:val="-12"/>
          <w:sz w:val="24"/>
        </w:rPr>
        <w:t xml:space="preserve"> </w:t>
      </w:r>
      <w:r>
        <w:rPr>
          <w:sz w:val="24"/>
        </w:rPr>
        <w:t>travel</w:t>
      </w:r>
      <w:r>
        <w:rPr>
          <w:spacing w:val="-10"/>
          <w:sz w:val="24"/>
        </w:rPr>
        <w:t xml:space="preserve"> </w:t>
      </w:r>
      <w:r>
        <w:rPr>
          <w:sz w:val="24"/>
        </w:rPr>
        <w:t>cost</w:t>
      </w:r>
      <w:r>
        <w:rPr>
          <w:spacing w:val="5"/>
          <w:sz w:val="24"/>
        </w:rPr>
        <w:t xml:space="preserve"> </w:t>
      </w:r>
      <w:r>
        <w:rPr>
          <w:sz w:val="24"/>
        </w:rPr>
        <w:t>and</w:t>
      </w:r>
      <w:r>
        <w:rPr>
          <w:spacing w:val="-1"/>
          <w:sz w:val="24"/>
        </w:rPr>
        <w:t xml:space="preserve"> </w:t>
      </w:r>
      <w:r>
        <w:rPr>
          <w:sz w:val="24"/>
        </w:rPr>
        <w:t>estimated</w:t>
      </w:r>
      <w:r>
        <w:rPr>
          <w:spacing w:val="-2"/>
          <w:sz w:val="24"/>
        </w:rPr>
        <w:t xml:space="preserve"> </w:t>
      </w:r>
      <w:r>
        <w:rPr>
          <w:sz w:val="24"/>
        </w:rPr>
        <w:t>remaining</w:t>
      </w:r>
      <w:r>
        <w:rPr>
          <w:spacing w:val="2"/>
          <w:sz w:val="24"/>
        </w:rPr>
        <w:t xml:space="preserve"> </w:t>
      </w:r>
      <w:r>
        <w:rPr>
          <w:spacing w:val="-2"/>
          <w:sz w:val="24"/>
        </w:rPr>
        <w:t>distance.</w:t>
      </w:r>
    </w:p>
    <w:p w14:paraId="48992DB1">
      <w:pPr>
        <w:pStyle w:val="10"/>
        <w:numPr>
          <w:ilvl w:val="2"/>
          <w:numId w:val="2"/>
        </w:numPr>
        <w:tabs>
          <w:tab w:val="left" w:pos="885"/>
        </w:tabs>
        <w:spacing w:before="0" w:after="0" w:line="240" w:lineRule="auto"/>
        <w:ind w:left="885" w:right="0" w:hanging="360"/>
        <w:jc w:val="left"/>
        <w:rPr>
          <w:sz w:val="24"/>
        </w:rPr>
      </w:pPr>
      <w:r>
        <w:rPr>
          <w:sz w:val="24"/>
        </w:rPr>
        <w:t>Avoids</w:t>
      </w:r>
      <w:r>
        <w:rPr>
          <w:spacing w:val="-5"/>
          <w:sz w:val="24"/>
        </w:rPr>
        <w:t xml:space="preserve"> </w:t>
      </w:r>
      <w:r>
        <w:rPr>
          <w:sz w:val="24"/>
        </w:rPr>
        <w:t>expensive</w:t>
      </w:r>
      <w:r>
        <w:rPr>
          <w:spacing w:val="-1"/>
          <w:sz w:val="24"/>
        </w:rPr>
        <w:t xml:space="preserve"> </w:t>
      </w:r>
      <w:r>
        <w:rPr>
          <w:sz w:val="24"/>
        </w:rPr>
        <w:t>or</w:t>
      </w:r>
      <w:r>
        <w:rPr>
          <w:spacing w:val="-6"/>
          <w:sz w:val="24"/>
        </w:rPr>
        <w:t xml:space="preserve"> </w:t>
      </w:r>
      <w:r>
        <w:rPr>
          <w:sz w:val="24"/>
        </w:rPr>
        <w:t>risky</w:t>
      </w:r>
      <w:r>
        <w:rPr>
          <w:spacing w:val="-6"/>
          <w:sz w:val="24"/>
        </w:rPr>
        <w:t xml:space="preserve"> </w:t>
      </w:r>
      <w:r>
        <w:rPr>
          <w:spacing w:val="-2"/>
          <w:sz w:val="24"/>
        </w:rPr>
        <w:t>routes.</w:t>
      </w:r>
    </w:p>
    <w:p w14:paraId="13088F56">
      <w:pPr>
        <w:pStyle w:val="10"/>
        <w:numPr>
          <w:ilvl w:val="2"/>
          <w:numId w:val="2"/>
        </w:numPr>
        <w:tabs>
          <w:tab w:val="left" w:pos="885"/>
        </w:tabs>
        <w:spacing w:before="10" w:after="0" w:line="240" w:lineRule="auto"/>
        <w:ind w:left="885" w:right="0" w:hanging="360"/>
        <w:jc w:val="left"/>
        <w:rPr>
          <w:sz w:val="24"/>
        </w:rPr>
      </w:pPr>
      <w:r>
        <w:rPr>
          <w:sz w:val="24"/>
        </w:rPr>
        <w:t>Finds</w:t>
      </w:r>
      <w:r>
        <w:rPr>
          <w:spacing w:val="-5"/>
          <w:sz w:val="24"/>
        </w:rPr>
        <w:t xml:space="preserve"> </w:t>
      </w:r>
      <w:r>
        <w:rPr>
          <w:sz w:val="24"/>
        </w:rPr>
        <w:t>the</w:t>
      </w:r>
      <w:r>
        <w:rPr>
          <w:spacing w:val="-1"/>
          <w:sz w:val="24"/>
        </w:rPr>
        <w:t xml:space="preserve"> </w:t>
      </w:r>
      <w:r>
        <w:rPr>
          <w:sz w:val="24"/>
        </w:rPr>
        <w:t>optimal</w:t>
      </w:r>
      <w:r>
        <w:rPr>
          <w:spacing w:val="-10"/>
          <w:sz w:val="24"/>
        </w:rPr>
        <w:t xml:space="preserve"> </w:t>
      </w:r>
      <w:r>
        <w:rPr>
          <w:sz w:val="24"/>
        </w:rPr>
        <w:t>route</w:t>
      </w:r>
      <w:r>
        <w:rPr>
          <w:spacing w:val="-4"/>
          <w:sz w:val="24"/>
        </w:rPr>
        <w:t xml:space="preserve"> </w:t>
      </w:r>
      <w:r>
        <w:rPr>
          <w:sz w:val="24"/>
        </w:rPr>
        <w:t>when</w:t>
      </w:r>
      <w:r>
        <w:rPr>
          <w:spacing w:val="-5"/>
          <w:sz w:val="24"/>
        </w:rPr>
        <w:t xml:space="preserve"> </w:t>
      </w:r>
      <w:r>
        <w:rPr>
          <w:sz w:val="24"/>
        </w:rPr>
        <w:t>the</w:t>
      </w:r>
      <w:r>
        <w:rPr>
          <w:spacing w:val="-2"/>
          <w:sz w:val="24"/>
        </w:rPr>
        <w:t xml:space="preserve"> </w:t>
      </w:r>
      <w:r>
        <w:rPr>
          <w:sz w:val="24"/>
        </w:rPr>
        <w:t>heuristic</w:t>
      </w:r>
      <w:r>
        <w:rPr>
          <w:spacing w:val="2"/>
          <w:sz w:val="24"/>
        </w:rPr>
        <w:t xml:space="preserve"> </w:t>
      </w:r>
      <w:r>
        <w:rPr>
          <w:sz w:val="24"/>
        </w:rPr>
        <w:t>is</w:t>
      </w:r>
      <w:r>
        <w:rPr>
          <w:spacing w:val="-3"/>
          <w:sz w:val="24"/>
        </w:rPr>
        <w:t xml:space="preserve"> </w:t>
      </w:r>
      <w:r>
        <w:rPr>
          <w:spacing w:val="-2"/>
          <w:sz w:val="24"/>
        </w:rPr>
        <w:t>admissible.</w:t>
      </w:r>
    </w:p>
    <w:p w14:paraId="29061C42">
      <w:pPr>
        <w:pStyle w:val="10"/>
        <w:spacing w:after="0" w:line="240" w:lineRule="auto"/>
        <w:jc w:val="left"/>
        <w:rPr>
          <w:sz w:val="24"/>
        </w:rPr>
        <w:sectPr>
          <w:pgSz w:w="11920" w:h="16850"/>
          <w:pgMar w:top="1360" w:right="1133" w:bottom="280" w:left="1275" w:header="720" w:footer="720" w:gutter="0"/>
          <w:cols w:space="720" w:num="1"/>
        </w:sectPr>
      </w:pPr>
    </w:p>
    <w:p w14:paraId="16EB3A1E">
      <w:pPr>
        <w:pStyle w:val="5"/>
        <w:spacing w:before="66"/>
        <w:rPr>
          <w:rFonts w:ascii="Times New Roman"/>
        </w:rPr>
      </w:pPr>
      <w:r>
        <w:rPr>
          <w:rFonts w:ascii="Times New Roman"/>
          <w:spacing w:val="-2"/>
        </w:rPr>
        <w:t>Advantages</w:t>
      </w:r>
    </w:p>
    <w:p w14:paraId="59A0890E">
      <w:pPr>
        <w:pStyle w:val="10"/>
        <w:numPr>
          <w:ilvl w:val="2"/>
          <w:numId w:val="2"/>
        </w:numPr>
        <w:tabs>
          <w:tab w:val="left" w:pos="885"/>
        </w:tabs>
        <w:spacing w:before="267" w:after="0" w:line="240" w:lineRule="auto"/>
        <w:ind w:left="885" w:right="0" w:hanging="360"/>
        <w:jc w:val="left"/>
        <w:rPr>
          <w:sz w:val="24"/>
        </w:rPr>
      </w:pPr>
      <w:r>
        <w:rPr>
          <w:sz w:val="24"/>
        </w:rPr>
        <w:t>Produces</w:t>
      </w:r>
      <w:r>
        <w:rPr>
          <w:spacing w:val="-4"/>
          <w:sz w:val="24"/>
        </w:rPr>
        <w:t xml:space="preserve"> </w:t>
      </w:r>
      <w:r>
        <w:rPr>
          <w:sz w:val="24"/>
        </w:rPr>
        <w:t>optimal</w:t>
      </w:r>
      <w:r>
        <w:rPr>
          <w:spacing w:val="-10"/>
          <w:sz w:val="24"/>
        </w:rPr>
        <w:t xml:space="preserve"> </w:t>
      </w:r>
      <w:r>
        <w:rPr>
          <w:spacing w:val="-2"/>
          <w:sz w:val="24"/>
        </w:rPr>
        <w:t>solutions.</w:t>
      </w:r>
    </w:p>
    <w:p w14:paraId="615E0DCF">
      <w:pPr>
        <w:pStyle w:val="10"/>
        <w:numPr>
          <w:ilvl w:val="2"/>
          <w:numId w:val="2"/>
        </w:numPr>
        <w:tabs>
          <w:tab w:val="left" w:pos="885"/>
        </w:tabs>
        <w:spacing w:before="0" w:after="0" w:line="240" w:lineRule="auto"/>
        <w:ind w:left="885" w:right="0" w:hanging="360"/>
        <w:jc w:val="left"/>
        <w:rPr>
          <w:sz w:val="24"/>
        </w:rPr>
      </w:pPr>
      <w:r>
        <w:rPr>
          <w:sz w:val="24"/>
        </w:rPr>
        <w:t>Handles</w:t>
      </w:r>
      <w:r>
        <w:rPr>
          <w:spacing w:val="-9"/>
          <w:sz w:val="24"/>
        </w:rPr>
        <w:t xml:space="preserve"> </w:t>
      </w:r>
      <w:r>
        <w:rPr>
          <w:sz w:val="24"/>
        </w:rPr>
        <w:t>varying</w:t>
      </w:r>
      <w:r>
        <w:rPr>
          <w:spacing w:val="-1"/>
          <w:sz w:val="24"/>
        </w:rPr>
        <w:t xml:space="preserve"> </w:t>
      </w:r>
      <w:r>
        <w:rPr>
          <w:sz w:val="24"/>
        </w:rPr>
        <w:t xml:space="preserve">movement </w:t>
      </w:r>
      <w:r>
        <w:rPr>
          <w:spacing w:val="-2"/>
          <w:sz w:val="24"/>
        </w:rPr>
        <w:t>costs.</w:t>
      </w:r>
    </w:p>
    <w:p w14:paraId="3B024968">
      <w:pPr>
        <w:pStyle w:val="10"/>
        <w:numPr>
          <w:ilvl w:val="2"/>
          <w:numId w:val="2"/>
        </w:numPr>
        <w:tabs>
          <w:tab w:val="left" w:pos="885"/>
        </w:tabs>
        <w:spacing w:before="10" w:after="0" w:line="240" w:lineRule="auto"/>
        <w:ind w:left="885" w:right="0" w:hanging="360"/>
        <w:jc w:val="left"/>
        <w:rPr>
          <w:sz w:val="24"/>
        </w:rPr>
      </w:pPr>
      <w:r>
        <w:rPr>
          <w:sz w:val="24"/>
        </w:rPr>
        <w:t>Better</w:t>
      </w:r>
      <w:r>
        <w:rPr>
          <w:spacing w:val="-4"/>
          <w:sz w:val="24"/>
        </w:rPr>
        <w:t xml:space="preserve"> </w:t>
      </w:r>
      <w:r>
        <w:rPr>
          <w:sz w:val="24"/>
        </w:rPr>
        <w:t>suited</w:t>
      </w:r>
      <w:r>
        <w:rPr>
          <w:spacing w:val="-3"/>
          <w:sz w:val="24"/>
        </w:rPr>
        <w:t xml:space="preserve"> </w:t>
      </w:r>
      <w:r>
        <w:rPr>
          <w:sz w:val="24"/>
        </w:rPr>
        <w:t>for</w:t>
      </w:r>
      <w:r>
        <w:rPr>
          <w:spacing w:val="-5"/>
          <w:sz w:val="24"/>
        </w:rPr>
        <w:t xml:space="preserve"> </w:t>
      </w:r>
      <w:r>
        <w:rPr>
          <w:sz w:val="24"/>
        </w:rPr>
        <w:t>changing</w:t>
      </w:r>
      <w:r>
        <w:rPr>
          <w:spacing w:val="-3"/>
          <w:sz w:val="24"/>
        </w:rPr>
        <w:t xml:space="preserve"> </w:t>
      </w:r>
      <w:r>
        <w:rPr>
          <w:sz w:val="24"/>
        </w:rPr>
        <w:t>terrain</w:t>
      </w:r>
      <w:r>
        <w:rPr>
          <w:spacing w:val="-3"/>
          <w:sz w:val="24"/>
        </w:rPr>
        <w:t xml:space="preserve"> </w:t>
      </w:r>
      <w:r>
        <w:rPr>
          <w:sz w:val="24"/>
        </w:rPr>
        <w:t>and</w:t>
      </w:r>
      <w:r>
        <w:rPr>
          <w:spacing w:val="-1"/>
          <w:sz w:val="24"/>
        </w:rPr>
        <w:t xml:space="preserve"> </w:t>
      </w:r>
      <w:r>
        <w:rPr>
          <w:spacing w:val="-2"/>
          <w:sz w:val="24"/>
        </w:rPr>
        <w:t>weather.</w:t>
      </w:r>
    </w:p>
    <w:p w14:paraId="2B0172F0">
      <w:pPr>
        <w:pStyle w:val="8"/>
        <w:ind w:left="0"/>
      </w:pPr>
    </w:p>
    <w:p w14:paraId="7E7D578D">
      <w:pPr>
        <w:pStyle w:val="8"/>
        <w:ind w:left="0"/>
      </w:pPr>
    </w:p>
    <w:p w14:paraId="5619CD82">
      <w:pPr>
        <w:pStyle w:val="8"/>
        <w:spacing w:before="83"/>
        <w:ind w:left="0"/>
      </w:pPr>
    </w:p>
    <w:p w14:paraId="6CB554F7">
      <w:pPr>
        <w:pStyle w:val="3"/>
        <w:numPr>
          <w:ilvl w:val="1"/>
          <w:numId w:val="2"/>
        </w:numPr>
        <w:tabs>
          <w:tab w:val="left" w:pos="591"/>
        </w:tabs>
        <w:spacing w:before="0" w:after="0" w:line="240" w:lineRule="auto"/>
        <w:ind w:left="591" w:right="0" w:hanging="426"/>
        <w:jc w:val="left"/>
      </w:pPr>
      <w:r>
        <w:t>Impact</w:t>
      </w:r>
      <w:r>
        <w:rPr>
          <w:spacing w:val="-16"/>
        </w:rPr>
        <w:t xml:space="preserve"> </w:t>
      </w:r>
      <w:r>
        <w:t>of</w:t>
      </w:r>
      <w:r>
        <w:rPr>
          <w:spacing w:val="-16"/>
        </w:rPr>
        <w:t xml:space="preserve"> </w:t>
      </w:r>
      <w:r>
        <w:t>Heuristic</w:t>
      </w:r>
      <w:r>
        <w:rPr>
          <w:spacing w:val="-15"/>
        </w:rPr>
        <w:t xml:space="preserve"> </w:t>
      </w:r>
      <w:r>
        <w:rPr>
          <w:spacing w:val="-2"/>
        </w:rPr>
        <w:t>Accuracy</w:t>
      </w:r>
    </w:p>
    <w:p w14:paraId="40ED10E2">
      <w:pPr>
        <w:pStyle w:val="4"/>
        <w:spacing w:before="320"/>
      </w:pPr>
      <w:r>
        <w:rPr>
          <w:color w:val="434343"/>
        </w:rPr>
        <w:t>For</w:t>
      </w:r>
      <w:r>
        <w:rPr>
          <w:color w:val="434343"/>
          <w:spacing w:val="-15"/>
        </w:rPr>
        <w:t xml:space="preserve"> </w:t>
      </w:r>
      <w:r>
        <w:rPr>
          <w:color w:val="434343"/>
        </w:rPr>
        <w:t>Greedy</w:t>
      </w:r>
      <w:r>
        <w:rPr>
          <w:color w:val="434343"/>
          <w:spacing w:val="-12"/>
        </w:rPr>
        <w:t xml:space="preserve"> </w:t>
      </w:r>
      <w:r>
        <w:rPr>
          <w:color w:val="434343"/>
        </w:rPr>
        <w:t>Best-First</w:t>
      </w:r>
      <w:r>
        <w:rPr>
          <w:color w:val="434343"/>
          <w:spacing w:val="-13"/>
        </w:rPr>
        <w:t xml:space="preserve"> </w:t>
      </w:r>
      <w:r>
        <w:rPr>
          <w:color w:val="434343"/>
          <w:spacing w:val="-2"/>
        </w:rPr>
        <w:t>Search</w:t>
      </w:r>
    </w:p>
    <w:p w14:paraId="78974CE8">
      <w:pPr>
        <w:pStyle w:val="10"/>
        <w:numPr>
          <w:ilvl w:val="2"/>
          <w:numId w:val="2"/>
        </w:numPr>
        <w:tabs>
          <w:tab w:val="left" w:pos="885"/>
        </w:tabs>
        <w:spacing w:before="280" w:after="0" w:line="240" w:lineRule="auto"/>
        <w:ind w:left="885" w:right="0" w:hanging="360"/>
        <w:jc w:val="left"/>
        <w:rPr>
          <w:sz w:val="24"/>
        </w:rPr>
      </w:pPr>
      <w:r>
        <w:rPr>
          <w:sz w:val="24"/>
        </w:rPr>
        <w:t>Accurate</w:t>
      </w:r>
      <w:r>
        <w:rPr>
          <w:spacing w:val="-5"/>
          <w:sz w:val="24"/>
        </w:rPr>
        <w:t xml:space="preserve"> </w:t>
      </w:r>
      <w:r>
        <w:rPr>
          <w:sz w:val="24"/>
        </w:rPr>
        <w:t>heuristic</w:t>
      </w:r>
      <w:r>
        <w:rPr>
          <w:spacing w:val="-4"/>
          <w:sz w:val="24"/>
        </w:rPr>
        <w:t xml:space="preserve"> </w:t>
      </w:r>
      <w:r>
        <w:rPr>
          <w:sz w:val="24"/>
        </w:rPr>
        <w:t>→</w:t>
      </w:r>
      <w:r>
        <w:rPr>
          <w:spacing w:val="-1"/>
          <w:sz w:val="24"/>
        </w:rPr>
        <w:t xml:space="preserve"> </w:t>
      </w:r>
      <w:r>
        <w:rPr>
          <w:sz w:val="24"/>
        </w:rPr>
        <w:t>Very</w:t>
      </w:r>
      <w:r>
        <w:rPr>
          <w:spacing w:val="-9"/>
          <w:sz w:val="24"/>
        </w:rPr>
        <w:t xml:space="preserve"> </w:t>
      </w:r>
      <w:r>
        <w:rPr>
          <w:sz w:val="24"/>
        </w:rPr>
        <w:t>fast</w:t>
      </w:r>
      <w:r>
        <w:rPr>
          <w:spacing w:val="2"/>
          <w:sz w:val="24"/>
        </w:rPr>
        <w:t xml:space="preserve"> </w:t>
      </w:r>
      <w:r>
        <w:rPr>
          <w:sz w:val="24"/>
        </w:rPr>
        <w:t>and</w:t>
      </w:r>
      <w:r>
        <w:rPr>
          <w:spacing w:val="1"/>
          <w:sz w:val="24"/>
        </w:rPr>
        <w:t xml:space="preserve"> </w:t>
      </w:r>
      <w:r>
        <w:rPr>
          <w:spacing w:val="-2"/>
          <w:sz w:val="24"/>
        </w:rPr>
        <w:t>efficient.</w:t>
      </w:r>
    </w:p>
    <w:p w14:paraId="26F4816E">
      <w:pPr>
        <w:pStyle w:val="10"/>
        <w:numPr>
          <w:ilvl w:val="2"/>
          <w:numId w:val="2"/>
        </w:numPr>
        <w:tabs>
          <w:tab w:val="left" w:pos="885"/>
        </w:tabs>
        <w:spacing w:before="2" w:after="0" w:line="240" w:lineRule="auto"/>
        <w:ind w:left="885" w:right="0" w:hanging="360"/>
        <w:jc w:val="left"/>
        <w:rPr>
          <w:sz w:val="24"/>
        </w:rPr>
      </w:pPr>
      <w:r>
        <w:rPr>
          <w:sz w:val="24"/>
        </w:rPr>
        <w:t>Poor</w:t>
      </w:r>
      <w:r>
        <w:rPr>
          <w:spacing w:val="-7"/>
          <w:sz w:val="24"/>
        </w:rPr>
        <w:t xml:space="preserve"> </w:t>
      </w:r>
      <w:r>
        <w:rPr>
          <w:sz w:val="24"/>
        </w:rPr>
        <w:t>heuristic</w:t>
      </w:r>
      <w:r>
        <w:rPr>
          <w:spacing w:val="-4"/>
          <w:sz w:val="24"/>
        </w:rPr>
        <w:t xml:space="preserve"> </w:t>
      </w:r>
      <w:r>
        <w:rPr>
          <w:sz w:val="24"/>
        </w:rPr>
        <w:t>→</w:t>
      </w:r>
      <w:r>
        <w:rPr>
          <w:spacing w:val="-4"/>
          <w:sz w:val="24"/>
        </w:rPr>
        <w:t xml:space="preserve"> </w:t>
      </w:r>
      <w:r>
        <w:rPr>
          <w:sz w:val="24"/>
        </w:rPr>
        <w:t>Wrong</w:t>
      </w:r>
      <w:r>
        <w:rPr>
          <w:spacing w:val="-1"/>
          <w:sz w:val="24"/>
        </w:rPr>
        <w:t xml:space="preserve"> </w:t>
      </w:r>
      <w:r>
        <w:rPr>
          <w:sz w:val="24"/>
        </w:rPr>
        <w:t>path</w:t>
      </w:r>
      <w:r>
        <w:rPr>
          <w:spacing w:val="-8"/>
          <w:sz w:val="24"/>
        </w:rPr>
        <w:t xml:space="preserve"> </w:t>
      </w:r>
      <w:r>
        <w:rPr>
          <w:sz w:val="24"/>
        </w:rPr>
        <w:t>selection</w:t>
      </w:r>
      <w:r>
        <w:rPr>
          <w:spacing w:val="-8"/>
          <w:sz w:val="24"/>
        </w:rPr>
        <w:t xml:space="preserve"> </w:t>
      </w:r>
      <w:r>
        <w:rPr>
          <w:sz w:val="24"/>
        </w:rPr>
        <w:t>and</w:t>
      </w:r>
      <w:r>
        <w:rPr>
          <w:spacing w:val="1"/>
          <w:sz w:val="24"/>
        </w:rPr>
        <w:t xml:space="preserve"> </w:t>
      </w:r>
      <w:r>
        <w:rPr>
          <w:sz w:val="24"/>
        </w:rPr>
        <w:t>longer</w:t>
      </w:r>
      <w:r>
        <w:rPr>
          <w:spacing w:val="-1"/>
          <w:sz w:val="24"/>
        </w:rPr>
        <w:t xml:space="preserve"> </w:t>
      </w:r>
      <w:r>
        <w:rPr>
          <w:spacing w:val="-2"/>
          <w:sz w:val="24"/>
        </w:rPr>
        <w:t>delays.</w:t>
      </w:r>
    </w:p>
    <w:p w14:paraId="7D54702E">
      <w:pPr>
        <w:pStyle w:val="8"/>
        <w:spacing w:before="42"/>
        <w:ind w:left="0"/>
      </w:pPr>
    </w:p>
    <w:p w14:paraId="18DA4329">
      <w:pPr>
        <w:pStyle w:val="4"/>
      </w:pPr>
      <w:r>
        <w:rPr>
          <w:color w:val="434343"/>
        </w:rPr>
        <w:t>For</w:t>
      </w:r>
      <w:r>
        <w:rPr>
          <w:color w:val="434343"/>
          <w:spacing w:val="-3"/>
        </w:rPr>
        <w:t xml:space="preserve"> </w:t>
      </w:r>
      <w:r>
        <w:rPr>
          <w:color w:val="434343"/>
          <w:spacing w:val="-5"/>
        </w:rPr>
        <w:t>A*</w:t>
      </w:r>
    </w:p>
    <w:p w14:paraId="7AB3F06D">
      <w:pPr>
        <w:pStyle w:val="10"/>
        <w:numPr>
          <w:ilvl w:val="2"/>
          <w:numId w:val="2"/>
        </w:numPr>
        <w:tabs>
          <w:tab w:val="left" w:pos="885"/>
        </w:tabs>
        <w:spacing w:before="282" w:after="0" w:line="240" w:lineRule="auto"/>
        <w:ind w:left="885" w:right="0" w:hanging="360"/>
        <w:jc w:val="left"/>
        <w:rPr>
          <w:sz w:val="24"/>
        </w:rPr>
      </w:pPr>
      <w:r>
        <w:rPr>
          <w:sz w:val="24"/>
        </w:rPr>
        <w:t>Accurate</w:t>
      </w:r>
      <w:r>
        <w:rPr>
          <w:spacing w:val="-9"/>
          <w:sz w:val="24"/>
        </w:rPr>
        <w:t xml:space="preserve"> </w:t>
      </w:r>
      <w:r>
        <w:rPr>
          <w:sz w:val="24"/>
        </w:rPr>
        <w:t>heuristic</w:t>
      </w:r>
      <w:r>
        <w:rPr>
          <w:spacing w:val="-4"/>
          <w:sz w:val="24"/>
        </w:rPr>
        <w:t xml:space="preserve"> </w:t>
      </w:r>
      <w:r>
        <w:rPr>
          <w:sz w:val="24"/>
        </w:rPr>
        <w:t>→</w:t>
      </w:r>
      <w:r>
        <w:rPr>
          <w:spacing w:val="-4"/>
          <w:sz w:val="24"/>
        </w:rPr>
        <w:t xml:space="preserve"> </w:t>
      </w:r>
      <w:r>
        <w:rPr>
          <w:sz w:val="24"/>
        </w:rPr>
        <w:t>Faster</w:t>
      </w:r>
      <w:r>
        <w:rPr>
          <w:spacing w:val="-2"/>
          <w:sz w:val="24"/>
        </w:rPr>
        <w:t xml:space="preserve"> </w:t>
      </w:r>
      <w:r>
        <w:rPr>
          <w:sz w:val="24"/>
        </w:rPr>
        <w:t>search</w:t>
      </w:r>
      <w:r>
        <w:rPr>
          <w:spacing w:val="-6"/>
          <w:sz w:val="24"/>
        </w:rPr>
        <w:t xml:space="preserve"> </w:t>
      </w:r>
      <w:r>
        <w:rPr>
          <w:sz w:val="24"/>
        </w:rPr>
        <w:t>with</w:t>
      </w:r>
      <w:r>
        <w:rPr>
          <w:spacing w:val="-3"/>
          <w:sz w:val="24"/>
        </w:rPr>
        <w:t xml:space="preserve"> </w:t>
      </w:r>
      <w:r>
        <w:rPr>
          <w:sz w:val="24"/>
        </w:rPr>
        <w:t>fewer</w:t>
      </w:r>
      <w:r>
        <w:rPr>
          <w:spacing w:val="3"/>
          <w:sz w:val="24"/>
        </w:rPr>
        <w:t xml:space="preserve"> </w:t>
      </w:r>
      <w:r>
        <w:rPr>
          <w:spacing w:val="-2"/>
          <w:sz w:val="24"/>
        </w:rPr>
        <w:t>nodes.</w:t>
      </w:r>
    </w:p>
    <w:p w14:paraId="2039B15E">
      <w:pPr>
        <w:pStyle w:val="10"/>
        <w:numPr>
          <w:ilvl w:val="2"/>
          <w:numId w:val="2"/>
        </w:numPr>
        <w:tabs>
          <w:tab w:val="left" w:pos="885"/>
        </w:tabs>
        <w:spacing w:before="3" w:after="0" w:line="240" w:lineRule="auto"/>
        <w:ind w:left="885" w:right="0" w:hanging="360"/>
        <w:jc w:val="left"/>
        <w:rPr>
          <w:sz w:val="24"/>
        </w:rPr>
      </w:pPr>
      <w:r>
        <w:rPr>
          <w:sz w:val="24"/>
        </w:rPr>
        <w:t>Less</w:t>
      </w:r>
      <w:r>
        <w:rPr>
          <w:spacing w:val="-8"/>
          <w:sz w:val="24"/>
        </w:rPr>
        <w:t xml:space="preserve"> </w:t>
      </w:r>
      <w:r>
        <w:rPr>
          <w:sz w:val="24"/>
        </w:rPr>
        <w:t>accurate</w:t>
      </w:r>
      <w:r>
        <w:rPr>
          <w:spacing w:val="-3"/>
          <w:sz w:val="24"/>
        </w:rPr>
        <w:t xml:space="preserve"> </w:t>
      </w:r>
      <w:r>
        <w:rPr>
          <w:sz w:val="24"/>
        </w:rPr>
        <w:t>heuristic</w:t>
      </w:r>
      <w:r>
        <w:rPr>
          <w:spacing w:val="-1"/>
          <w:sz w:val="24"/>
        </w:rPr>
        <w:t xml:space="preserve"> </w:t>
      </w:r>
      <w:r>
        <w:rPr>
          <w:sz w:val="24"/>
        </w:rPr>
        <w:t>→</w:t>
      </w:r>
      <w:r>
        <w:rPr>
          <w:spacing w:val="-1"/>
          <w:sz w:val="24"/>
        </w:rPr>
        <w:t xml:space="preserve"> </w:t>
      </w:r>
      <w:r>
        <w:rPr>
          <w:sz w:val="24"/>
        </w:rPr>
        <w:t>Still</w:t>
      </w:r>
      <w:r>
        <w:rPr>
          <w:spacing w:val="-4"/>
          <w:sz w:val="24"/>
        </w:rPr>
        <w:t xml:space="preserve"> </w:t>
      </w:r>
      <w:r>
        <w:rPr>
          <w:sz w:val="24"/>
        </w:rPr>
        <w:t>finds</w:t>
      </w:r>
      <w:r>
        <w:rPr>
          <w:spacing w:val="-6"/>
          <w:sz w:val="24"/>
        </w:rPr>
        <w:t xml:space="preserve"> </w:t>
      </w:r>
      <w:r>
        <w:rPr>
          <w:sz w:val="24"/>
        </w:rPr>
        <w:t>the</w:t>
      </w:r>
      <w:r>
        <w:rPr>
          <w:spacing w:val="-4"/>
          <w:sz w:val="24"/>
        </w:rPr>
        <w:t xml:space="preserve"> </w:t>
      </w:r>
      <w:r>
        <w:rPr>
          <w:sz w:val="24"/>
        </w:rPr>
        <w:t>optimal</w:t>
      </w:r>
      <w:r>
        <w:rPr>
          <w:spacing w:val="-10"/>
          <w:sz w:val="24"/>
        </w:rPr>
        <w:t xml:space="preserve"> </w:t>
      </w:r>
      <w:r>
        <w:rPr>
          <w:sz w:val="24"/>
        </w:rPr>
        <w:t>path</w:t>
      </w:r>
      <w:r>
        <w:rPr>
          <w:spacing w:val="-8"/>
          <w:sz w:val="24"/>
        </w:rPr>
        <w:t xml:space="preserve"> </w:t>
      </w:r>
      <w:r>
        <w:rPr>
          <w:sz w:val="24"/>
        </w:rPr>
        <w:t>but</w:t>
      </w:r>
      <w:r>
        <w:rPr>
          <w:spacing w:val="5"/>
          <w:sz w:val="24"/>
        </w:rPr>
        <w:t xml:space="preserve"> </w:t>
      </w:r>
      <w:r>
        <w:rPr>
          <w:sz w:val="24"/>
        </w:rPr>
        <w:t>explores</w:t>
      </w:r>
      <w:r>
        <w:rPr>
          <w:spacing w:val="-1"/>
          <w:sz w:val="24"/>
        </w:rPr>
        <w:t xml:space="preserve"> </w:t>
      </w:r>
      <w:r>
        <w:rPr>
          <w:sz w:val="24"/>
        </w:rPr>
        <w:t>more</w:t>
      </w:r>
      <w:r>
        <w:rPr>
          <w:spacing w:val="-1"/>
          <w:sz w:val="24"/>
        </w:rPr>
        <w:t xml:space="preserve"> </w:t>
      </w:r>
      <w:r>
        <w:rPr>
          <w:spacing w:val="-2"/>
          <w:sz w:val="24"/>
        </w:rPr>
        <w:t>nodes.</w:t>
      </w:r>
    </w:p>
    <w:p w14:paraId="6CA83C1A">
      <w:pPr>
        <w:pStyle w:val="8"/>
        <w:spacing w:before="4"/>
        <w:ind w:left="0"/>
      </w:pPr>
    </w:p>
    <w:p w14:paraId="779009ED">
      <w:pPr>
        <w:pStyle w:val="8"/>
        <w:ind w:left="165"/>
      </w:pPr>
      <w:r>
        <w:t>Thus,</w:t>
      </w:r>
      <w:r>
        <w:rPr>
          <w:spacing w:val="-6"/>
        </w:rPr>
        <w:t xml:space="preserve"> </w:t>
      </w:r>
      <w:r>
        <w:t>A*</w:t>
      </w:r>
      <w:r>
        <w:rPr>
          <w:spacing w:val="1"/>
        </w:rPr>
        <w:t xml:space="preserve"> </w:t>
      </w:r>
      <w:r>
        <w:t>is</w:t>
      </w:r>
      <w:r>
        <w:rPr>
          <w:spacing w:val="-1"/>
        </w:rPr>
        <w:t xml:space="preserve"> </w:t>
      </w:r>
      <w:r>
        <w:t>less</w:t>
      </w:r>
      <w:r>
        <w:rPr>
          <w:spacing w:val="-3"/>
        </w:rPr>
        <w:t xml:space="preserve"> </w:t>
      </w:r>
      <w:r>
        <w:t>affected</w:t>
      </w:r>
      <w:r>
        <w:rPr>
          <w:spacing w:val="1"/>
        </w:rPr>
        <w:t xml:space="preserve"> </w:t>
      </w:r>
      <w:r>
        <w:t>by</w:t>
      </w:r>
      <w:r>
        <w:rPr>
          <w:spacing w:val="-9"/>
        </w:rPr>
        <w:t xml:space="preserve"> </w:t>
      </w:r>
      <w:r>
        <w:t>heuristic</w:t>
      </w:r>
      <w:r>
        <w:rPr>
          <w:spacing w:val="-4"/>
        </w:rPr>
        <w:t xml:space="preserve"> </w:t>
      </w:r>
      <w:r>
        <w:t>errors</w:t>
      </w:r>
      <w:r>
        <w:rPr>
          <w:spacing w:val="-8"/>
        </w:rPr>
        <w:t xml:space="preserve"> </w:t>
      </w:r>
      <w:r>
        <w:t>than</w:t>
      </w:r>
      <w:r>
        <w:rPr>
          <w:spacing w:val="-8"/>
        </w:rPr>
        <w:t xml:space="preserve"> </w:t>
      </w:r>
      <w:r>
        <w:t>Greedy</w:t>
      </w:r>
      <w:r>
        <w:rPr>
          <w:spacing w:val="-10"/>
        </w:rPr>
        <w:t xml:space="preserve"> </w:t>
      </w:r>
      <w:r>
        <w:rPr>
          <w:spacing w:val="-2"/>
        </w:rPr>
        <w:t>Search.</w:t>
      </w:r>
    </w:p>
    <w:p w14:paraId="276F1264">
      <w:pPr>
        <w:pStyle w:val="8"/>
        <w:ind w:left="0"/>
      </w:pPr>
    </w:p>
    <w:p w14:paraId="09FC1518">
      <w:pPr>
        <w:pStyle w:val="8"/>
        <w:ind w:left="0"/>
      </w:pPr>
    </w:p>
    <w:p w14:paraId="44EAD721">
      <w:pPr>
        <w:pStyle w:val="8"/>
        <w:spacing w:before="89"/>
        <w:ind w:left="0"/>
      </w:pPr>
    </w:p>
    <w:p w14:paraId="2BE15981">
      <w:pPr>
        <w:pStyle w:val="3"/>
        <w:numPr>
          <w:ilvl w:val="1"/>
          <w:numId w:val="2"/>
        </w:numPr>
        <w:tabs>
          <w:tab w:val="left" w:pos="574"/>
        </w:tabs>
        <w:spacing w:before="0" w:after="0" w:line="240" w:lineRule="auto"/>
        <w:ind w:left="574" w:right="0" w:hanging="409"/>
        <w:jc w:val="left"/>
      </w:pPr>
      <w:r>
        <w:t>Effect</w:t>
      </w:r>
      <w:r>
        <w:rPr>
          <w:spacing w:val="-18"/>
        </w:rPr>
        <w:t xml:space="preserve"> </w:t>
      </w:r>
      <w:r>
        <w:t>of</w:t>
      </w:r>
      <w:r>
        <w:rPr>
          <w:spacing w:val="-20"/>
        </w:rPr>
        <w:t xml:space="preserve"> </w:t>
      </w:r>
      <w:r>
        <w:t>Dynamic</w:t>
      </w:r>
      <w:r>
        <w:rPr>
          <w:spacing w:val="-18"/>
        </w:rPr>
        <w:t xml:space="preserve"> </w:t>
      </w:r>
      <w:r>
        <w:t>Changes</w:t>
      </w:r>
      <w:r>
        <w:rPr>
          <w:spacing w:val="-18"/>
        </w:rPr>
        <w:t xml:space="preserve"> </w:t>
      </w:r>
      <w:r>
        <w:t>(Blocked</w:t>
      </w:r>
      <w:r>
        <w:rPr>
          <w:spacing w:val="-15"/>
        </w:rPr>
        <w:t xml:space="preserve"> </w:t>
      </w:r>
      <w:r>
        <w:rPr>
          <w:spacing w:val="-2"/>
        </w:rPr>
        <w:t>Paths)</w:t>
      </w:r>
    </w:p>
    <w:p w14:paraId="4B29057F">
      <w:pPr>
        <w:pStyle w:val="8"/>
        <w:spacing w:before="278"/>
        <w:ind w:left="165"/>
      </w:pPr>
      <w:r>
        <w:t>Blocked</w:t>
      </w:r>
      <w:r>
        <w:rPr>
          <w:spacing w:val="-1"/>
        </w:rPr>
        <w:t xml:space="preserve"> </w:t>
      </w:r>
      <w:r>
        <w:t>roads</w:t>
      </w:r>
      <w:r>
        <w:rPr>
          <w:spacing w:val="-4"/>
        </w:rPr>
        <w:t xml:space="preserve"> </w:t>
      </w:r>
      <w:r>
        <w:t>force</w:t>
      </w:r>
      <w:r>
        <w:rPr>
          <w:spacing w:val="-9"/>
        </w:rPr>
        <w:t xml:space="preserve"> </w:t>
      </w:r>
      <w:r>
        <w:t>the</w:t>
      </w:r>
      <w:r>
        <w:rPr>
          <w:spacing w:val="-2"/>
        </w:rPr>
        <w:t xml:space="preserve"> </w:t>
      </w:r>
      <w:r>
        <w:t>algorithm</w:t>
      </w:r>
      <w:r>
        <w:rPr>
          <w:spacing w:val="-9"/>
        </w:rPr>
        <w:t xml:space="preserve"> </w:t>
      </w:r>
      <w:r>
        <w:rPr>
          <w:spacing w:val="-5"/>
        </w:rPr>
        <w:t>to:</w:t>
      </w:r>
    </w:p>
    <w:p w14:paraId="7959ACF0">
      <w:pPr>
        <w:pStyle w:val="8"/>
        <w:ind w:left="0"/>
      </w:pPr>
    </w:p>
    <w:p w14:paraId="6C0412DB">
      <w:pPr>
        <w:pStyle w:val="10"/>
        <w:numPr>
          <w:ilvl w:val="2"/>
          <w:numId w:val="2"/>
        </w:numPr>
        <w:tabs>
          <w:tab w:val="left" w:pos="885"/>
        </w:tabs>
        <w:spacing w:before="0" w:after="0" w:line="240" w:lineRule="auto"/>
        <w:ind w:left="885" w:right="0" w:hanging="360"/>
        <w:jc w:val="left"/>
        <w:rPr>
          <w:sz w:val="24"/>
        </w:rPr>
      </w:pPr>
      <w:r>
        <w:rPr>
          <w:sz w:val="24"/>
        </w:rPr>
        <w:t>Discard</w:t>
      </w:r>
      <w:r>
        <w:rPr>
          <w:spacing w:val="-5"/>
          <w:sz w:val="24"/>
        </w:rPr>
        <w:t xml:space="preserve"> </w:t>
      </w:r>
      <w:r>
        <w:rPr>
          <w:sz w:val="24"/>
        </w:rPr>
        <w:t>invalid</w:t>
      </w:r>
      <w:r>
        <w:rPr>
          <w:spacing w:val="-5"/>
          <w:sz w:val="24"/>
        </w:rPr>
        <w:t xml:space="preserve"> </w:t>
      </w:r>
      <w:r>
        <w:rPr>
          <w:spacing w:val="-2"/>
          <w:sz w:val="24"/>
        </w:rPr>
        <w:t>paths.</w:t>
      </w:r>
    </w:p>
    <w:p w14:paraId="78C54700">
      <w:pPr>
        <w:pStyle w:val="10"/>
        <w:numPr>
          <w:ilvl w:val="2"/>
          <w:numId w:val="2"/>
        </w:numPr>
        <w:tabs>
          <w:tab w:val="left" w:pos="885"/>
        </w:tabs>
        <w:spacing w:before="3" w:after="0" w:line="240" w:lineRule="auto"/>
        <w:ind w:left="885" w:right="0" w:hanging="360"/>
        <w:jc w:val="left"/>
        <w:rPr>
          <w:sz w:val="24"/>
        </w:rPr>
      </w:pPr>
      <w:r>
        <w:rPr>
          <w:sz w:val="24"/>
        </w:rPr>
        <w:t>Recalculate</w:t>
      </w:r>
      <w:r>
        <w:rPr>
          <w:spacing w:val="-6"/>
          <w:sz w:val="24"/>
        </w:rPr>
        <w:t xml:space="preserve"> </w:t>
      </w:r>
      <w:r>
        <w:rPr>
          <w:sz w:val="24"/>
        </w:rPr>
        <w:t>alternative</w:t>
      </w:r>
      <w:r>
        <w:rPr>
          <w:spacing w:val="-5"/>
          <w:sz w:val="24"/>
        </w:rPr>
        <w:t xml:space="preserve"> </w:t>
      </w:r>
      <w:r>
        <w:rPr>
          <w:spacing w:val="-2"/>
          <w:sz w:val="24"/>
        </w:rPr>
        <w:t>routes.</w:t>
      </w:r>
    </w:p>
    <w:p w14:paraId="79448566">
      <w:pPr>
        <w:pStyle w:val="10"/>
        <w:numPr>
          <w:ilvl w:val="2"/>
          <w:numId w:val="2"/>
        </w:numPr>
        <w:tabs>
          <w:tab w:val="left" w:pos="885"/>
        </w:tabs>
        <w:spacing w:before="2" w:after="0" w:line="240" w:lineRule="auto"/>
        <w:ind w:left="885" w:right="0" w:hanging="360"/>
        <w:jc w:val="left"/>
        <w:rPr>
          <w:sz w:val="24"/>
        </w:rPr>
      </w:pPr>
      <w:r>
        <w:rPr>
          <w:sz w:val="24"/>
        </w:rPr>
        <w:t>Increase</w:t>
      </w:r>
      <w:r>
        <w:rPr>
          <w:spacing w:val="-7"/>
          <w:sz w:val="24"/>
        </w:rPr>
        <w:t xml:space="preserve"> </w:t>
      </w:r>
      <w:r>
        <w:rPr>
          <w:sz w:val="24"/>
        </w:rPr>
        <w:t>computation</w:t>
      </w:r>
      <w:r>
        <w:rPr>
          <w:spacing w:val="-8"/>
          <w:sz w:val="24"/>
        </w:rPr>
        <w:t xml:space="preserve"> </w:t>
      </w:r>
      <w:r>
        <w:rPr>
          <w:spacing w:val="-2"/>
          <w:sz w:val="24"/>
        </w:rPr>
        <w:t>time.</w:t>
      </w:r>
    </w:p>
    <w:p w14:paraId="7DB3031E">
      <w:pPr>
        <w:pStyle w:val="8"/>
        <w:spacing w:before="42"/>
        <w:ind w:left="0"/>
      </w:pPr>
    </w:p>
    <w:p w14:paraId="31D7572C">
      <w:pPr>
        <w:pStyle w:val="4"/>
      </w:pPr>
      <w:r>
        <w:rPr>
          <w:color w:val="434343"/>
        </w:rPr>
        <w:t>Greedy</w:t>
      </w:r>
      <w:r>
        <w:rPr>
          <w:color w:val="434343"/>
          <w:spacing w:val="-13"/>
        </w:rPr>
        <w:t xml:space="preserve"> </w:t>
      </w:r>
      <w:r>
        <w:rPr>
          <w:color w:val="434343"/>
          <w:spacing w:val="-2"/>
        </w:rPr>
        <w:t>Search</w:t>
      </w:r>
    </w:p>
    <w:p w14:paraId="2233C6D6">
      <w:pPr>
        <w:pStyle w:val="10"/>
        <w:numPr>
          <w:ilvl w:val="2"/>
          <w:numId w:val="2"/>
        </w:numPr>
        <w:tabs>
          <w:tab w:val="left" w:pos="885"/>
        </w:tabs>
        <w:spacing w:before="280" w:after="0" w:line="240" w:lineRule="auto"/>
        <w:ind w:left="885" w:right="0" w:hanging="360"/>
        <w:jc w:val="left"/>
        <w:rPr>
          <w:sz w:val="24"/>
        </w:rPr>
      </w:pPr>
      <w:r>
        <w:rPr>
          <w:sz w:val="24"/>
        </w:rPr>
        <w:t>Frequently</w:t>
      </w:r>
      <w:r>
        <w:rPr>
          <w:spacing w:val="-12"/>
          <w:sz w:val="24"/>
        </w:rPr>
        <w:t xml:space="preserve"> </w:t>
      </w:r>
      <w:r>
        <w:rPr>
          <w:sz w:val="24"/>
        </w:rPr>
        <w:t>selects</w:t>
      </w:r>
      <w:r>
        <w:rPr>
          <w:spacing w:val="-5"/>
          <w:sz w:val="24"/>
        </w:rPr>
        <w:t xml:space="preserve"> </w:t>
      </w:r>
      <w:r>
        <w:rPr>
          <w:sz w:val="24"/>
        </w:rPr>
        <w:t>blocked</w:t>
      </w:r>
      <w:r>
        <w:rPr>
          <w:spacing w:val="-3"/>
          <w:sz w:val="24"/>
        </w:rPr>
        <w:t xml:space="preserve"> </w:t>
      </w:r>
      <w:r>
        <w:rPr>
          <w:sz w:val="24"/>
        </w:rPr>
        <w:t>paths</w:t>
      </w:r>
      <w:r>
        <w:rPr>
          <w:spacing w:val="-1"/>
          <w:sz w:val="24"/>
        </w:rPr>
        <w:t xml:space="preserve"> </w:t>
      </w:r>
      <w:r>
        <w:rPr>
          <w:sz w:val="24"/>
        </w:rPr>
        <w:t>because</w:t>
      </w:r>
      <w:r>
        <w:rPr>
          <w:spacing w:val="1"/>
          <w:sz w:val="24"/>
        </w:rPr>
        <w:t xml:space="preserve"> </w:t>
      </w:r>
      <w:r>
        <w:rPr>
          <w:sz w:val="24"/>
        </w:rPr>
        <w:t>it</w:t>
      </w:r>
      <w:r>
        <w:rPr>
          <w:spacing w:val="1"/>
          <w:sz w:val="24"/>
        </w:rPr>
        <w:t xml:space="preserve"> </w:t>
      </w:r>
      <w:r>
        <w:rPr>
          <w:sz w:val="24"/>
        </w:rPr>
        <w:t>only</w:t>
      </w:r>
      <w:r>
        <w:rPr>
          <w:spacing w:val="-3"/>
          <w:sz w:val="24"/>
        </w:rPr>
        <w:t xml:space="preserve"> </w:t>
      </w:r>
      <w:r>
        <w:rPr>
          <w:sz w:val="24"/>
        </w:rPr>
        <w:t>follows</w:t>
      </w:r>
      <w:r>
        <w:rPr>
          <w:spacing w:val="-6"/>
          <w:sz w:val="24"/>
        </w:rPr>
        <w:t xml:space="preserve"> </w:t>
      </w:r>
      <w:r>
        <w:rPr>
          <w:sz w:val="24"/>
        </w:rPr>
        <w:t>the</w:t>
      </w:r>
      <w:r>
        <w:rPr>
          <w:spacing w:val="-3"/>
          <w:sz w:val="24"/>
        </w:rPr>
        <w:t xml:space="preserve"> </w:t>
      </w:r>
      <w:r>
        <w:rPr>
          <w:spacing w:val="-2"/>
          <w:sz w:val="24"/>
        </w:rPr>
        <w:t>heuristic.</w:t>
      </w:r>
    </w:p>
    <w:p w14:paraId="2BE6B3AF">
      <w:pPr>
        <w:pStyle w:val="8"/>
        <w:spacing w:before="47"/>
        <w:ind w:left="0"/>
      </w:pPr>
    </w:p>
    <w:p w14:paraId="4432EEF5">
      <w:pPr>
        <w:pStyle w:val="4"/>
      </w:pPr>
      <w:r>
        <w:rPr>
          <w:color w:val="434343"/>
          <w:spacing w:val="-5"/>
        </w:rPr>
        <w:t>A*</w:t>
      </w:r>
    </w:p>
    <w:p w14:paraId="1F9486C0">
      <w:pPr>
        <w:pStyle w:val="10"/>
        <w:numPr>
          <w:ilvl w:val="2"/>
          <w:numId w:val="2"/>
        </w:numPr>
        <w:tabs>
          <w:tab w:val="left" w:pos="885"/>
        </w:tabs>
        <w:spacing w:before="279" w:after="0" w:line="240" w:lineRule="auto"/>
        <w:ind w:left="885" w:right="0" w:hanging="360"/>
        <w:jc w:val="left"/>
        <w:rPr>
          <w:sz w:val="24"/>
        </w:rPr>
      </w:pPr>
      <w:r>
        <w:rPr>
          <w:sz w:val="24"/>
        </w:rPr>
        <w:t>Updates</w:t>
      </w:r>
      <w:r>
        <w:rPr>
          <w:spacing w:val="-5"/>
          <w:sz w:val="24"/>
        </w:rPr>
        <w:t xml:space="preserve"> </w:t>
      </w:r>
      <w:r>
        <w:rPr>
          <w:sz w:val="24"/>
        </w:rPr>
        <w:t>path</w:t>
      </w:r>
      <w:r>
        <w:rPr>
          <w:spacing w:val="-5"/>
          <w:sz w:val="24"/>
        </w:rPr>
        <w:t xml:space="preserve"> </w:t>
      </w:r>
      <w:r>
        <w:rPr>
          <w:sz w:val="24"/>
        </w:rPr>
        <w:t>costs</w:t>
      </w:r>
      <w:r>
        <w:rPr>
          <w:spacing w:val="-4"/>
          <w:sz w:val="24"/>
        </w:rPr>
        <w:t xml:space="preserve"> </w:t>
      </w:r>
      <w:r>
        <w:rPr>
          <w:sz w:val="24"/>
        </w:rPr>
        <w:t>and</w:t>
      </w:r>
      <w:r>
        <w:rPr>
          <w:spacing w:val="-1"/>
          <w:sz w:val="24"/>
        </w:rPr>
        <w:t xml:space="preserve"> </w:t>
      </w:r>
      <w:r>
        <w:rPr>
          <w:sz w:val="24"/>
        </w:rPr>
        <w:t>searches</w:t>
      </w:r>
      <w:r>
        <w:rPr>
          <w:spacing w:val="3"/>
          <w:sz w:val="24"/>
        </w:rPr>
        <w:t xml:space="preserve"> </w:t>
      </w:r>
      <w:r>
        <w:rPr>
          <w:sz w:val="24"/>
        </w:rPr>
        <w:t>for</w:t>
      </w:r>
      <w:r>
        <w:rPr>
          <w:spacing w:val="-3"/>
          <w:sz w:val="24"/>
        </w:rPr>
        <w:t xml:space="preserve"> </w:t>
      </w:r>
      <w:r>
        <w:rPr>
          <w:sz w:val="24"/>
        </w:rPr>
        <w:t>better</w:t>
      </w:r>
      <w:r>
        <w:rPr>
          <w:spacing w:val="1"/>
          <w:sz w:val="24"/>
        </w:rPr>
        <w:t xml:space="preserve"> </w:t>
      </w:r>
      <w:r>
        <w:rPr>
          <w:spacing w:val="-2"/>
          <w:sz w:val="24"/>
        </w:rPr>
        <w:t>alternatives.</w:t>
      </w:r>
    </w:p>
    <w:p w14:paraId="20488E55">
      <w:pPr>
        <w:pStyle w:val="10"/>
        <w:numPr>
          <w:ilvl w:val="2"/>
          <w:numId w:val="2"/>
        </w:numPr>
        <w:tabs>
          <w:tab w:val="left" w:pos="885"/>
        </w:tabs>
        <w:spacing w:before="3" w:after="0" w:line="240" w:lineRule="auto"/>
        <w:ind w:left="885" w:right="0" w:hanging="360"/>
        <w:jc w:val="left"/>
        <w:rPr>
          <w:sz w:val="24"/>
        </w:rPr>
      </w:pPr>
      <w:r>
        <w:rPr>
          <w:sz w:val="24"/>
        </w:rPr>
        <w:t>More</w:t>
      </w:r>
      <w:r>
        <w:rPr>
          <w:spacing w:val="-10"/>
          <w:sz w:val="24"/>
        </w:rPr>
        <w:t xml:space="preserve"> </w:t>
      </w:r>
      <w:r>
        <w:rPr>
          <w:sz w:val="24"/>
        </w:rPr>
        <w:t>reliable</w:t>
      </w:r>
      <w:r>
        <w:rPr>
          <w:spacing w:val="-3"/>
          <w:sz w:val="24"/>
        </w:rPr>
        <w:t xml:space="preserve"> </w:t>
      </w:r>
      <w:r>
        <w:rPr>
          <w:sz w:val="24"/>
        </w:rPr>
        <w:t>during</w:t>
      </w:r>
      <w:r>
        <w:rPr>
          <w:spacing w:val="-2"/>
          <w:sz w:val="24"/>
        </w:rPr>
        <w:t xml:space="preserve"> </w:t>
      </w:r>
      <w:r>
        <w:rPr>
          <w:sz w:val="24"/>
        </w:rPr>
        <w:t>unexpected</w:t>
      </w:r>
      <w:r>
        <w:rPr>
          <w:spacing w:val="2"/>
          <w:sz w:val="24"/>
        </w:rPr>
        <w:t xml:space="preserve"> </w:t>
      </w:r>
      <w:r>
        <w:rPr>
          <w:spacing w:val="-2"/>
          <w:sz w:val="24"/>
        </w:rPr>
        <w:t>changes.</w:t>
      </w:r>
    </w:p>
    <w:p w14:paraId="60DC403E">
      <w:pPr>
        <w:pStyle w:val="8"/>
        <w:ind w:left="0"/>
      </w:pPr>
    </w:p>
    <w:p w14:paraId="2ED93A0D">
      <w:pPr>
        <w:pStyle w:val="8"/>
        <w:ind w:left="0"/>
      </w:pPr>
    </w:p>
    <w:p w14:paraId="5BEB08E8">
      <w:pPr>
        <w:pStyle w:val="8"/>
        <w:spacing w:before="86"/>
        <w:ind w:left="0"/>
      </w:pPr>
    </w:p>
    <w:p w14:paraId="283516C0">
      <w:pPr>
        <w:pStyle w:val="3"/>
        <w:numPr>
          <w:ilvl w:val="1"/>
          <w:numId w:val="2"/>
        </w:numPr>
        <w:tabs>
          <w:tab w:val="left" w:pos="483"/>
        </w:tabs>
        <w:spacing w:before="0" w:after="0" w:line="240" w:lineRule="auto"/>
        <w:ind w:left="483" w:right="0" w:hanging="318"/>
        <w:jc w:val="left"/>
      </w:pPr>
      <w:r>
        <w:rPr>
          <w:spacing w:val="-2"/>
        </w:rPr>
        <w:t>Recommendation</w:t>
      </w:r>
    </w:p>
    <w:p w14:paraId="4797B4BF">
      <w:pPr>
        <w:pStyle w:val="5"/>
        <w:spacing w:before="282"/>
        <w:rPr>
          <w:rFonts w:ascii="Times New Roman"/>
          <w:b w:val="0"/>
        </w:rPr>
      </w:pPr>
      <w:r>
        <w:rPr>
          <w:rFonts w:ascii="Times New Roman"/>
        </w:rPr>
        <w:t>Recommended</w:t>
      </w:r>
      <w:r>
        <w:rPr>
          <w:rFonts w:ascii="Times New Roman"/>
          <w:spacing w:val="-9"/>
        </w:rPr>
        <w:t xml:space="preserve"> </w:t>
      </w:r>
      <w:r>
        <w:rPr>
          <w:rFonts w:ascii="Times New Roman"/>
        </w:rPr>
        <w:t>Algorithm:</w:t>
      </w:r>
      <w:r>
        <w:rPr>
          <w:rFonts w:ascii="Times New Roman"/>
          <w:spacing w:val="-10"/>
        </w:rPr>
        <w:t xml:space="preserve"> </w:t>
      </w:r>
      <w:r>
        <w:rPr>
          <w:rFonts w:ascii="Times New Roman"/>
          <w:spacing w:val="-5"/>
        </w:rPr>
        <w:t>A</w:t>
      </w:r>
      <w:r>
        <w:rPr>
          <w:rFonts w:ascii="Times New Roman"/>
          <w:b w:val="0"/>
          <w:spacing w:val="-5"/>
        </w:rPr>
        <w:t>*</w:t>
      </w:r>
    </w:p>
    <w:p w14:paraId="1C38A2BA">
      <w:pPr>
        <w:pStyle w:val="5"/>
        <w:spacing w:after="0"/>
        <w:rPr>
          <w:rFonts w:ascii="Times New Roman"/>
          <w:b w:val="0"/>
        </w:rPr>
        <w:sectPr>
          <w:pgSz w:w="11920" w:h="16850"/>
          <w:pgMar w:top="1360" w:right="1133" w:bottom="280" w:left="1275" w:header="720" w:footer="720" w:gutter="0"/>
          <w:cols w:space="720" w:num="1"/>
        </w:sectPr>
      </w:pPr>
    </w:p>
    <w:p w14:paraId="5AB3241B">
      <w:pPr>
        <w:spacing w:before="66"/>
        <w:ind w:left="165" w:right="0" w:firstLine="0"/>
        <w:jc w:val="left"/>
        <w:rPr>
          <w:b/>
          <w:sz w:val="24"/>
        </w:rPr>
      </w:pPr>
      <w:r>
        <w:rPr>
          <w:b/>
          <w:spacing w:val="-2"/>
          <w:sz w:val="24"/>
        </w:rPr>
        <w:t>Reasons</w:t>
      </w:r>
    </w:p>
    <w:p w14:paraId="4BB07A59">
      <w:pPr>
        <w:pStyle w:val="10"/>
        <w:numPr>
          <w:ilvl w:val="2"/>
          <w:numId w:val="2"/>
        </w:numPr>
        <w:tabs>
          <w:tab w:val="left" w:pos="885"/>
        </w:tabs>
        <w:spacing w:before="267" w:after="0" w:line="240" w:lineRule="auto"/>
        <w:ind w:left="885" w:right="0" w:hanging="360"/>
        <w:jc w:val="left"/>
        <w:rPr>
          <w:sz w:val="24"/>
        </w:rPr>
      </w:pPr>
      <w:r>
        <w:rPr>
          <w:sz w:val="24"/>
        </w:rPr>
        <w:t>Produces</w:t>
      </w:r>
      <w:r>
        <w:rPr>
          <w:spacing w:val="-4"/>
          <w:sz w:val="24"/>
        </w:rPr>
        <w:t xml:space="preserve"> </w:t>
      </w:r>
      <w:r>
        <w:rPr>
          <w:sz w:val="24"/>
        </w:rPr>
        <w:t>optimal</w:t>
      </w:r>
      <w:r>
        <w:rPr>
          <w:spacing w:val="-10"/>
          <w:sz w:val="24"/>
        </w:rPr>
        <w:t xml:space="preserve"> </w:t>
      </w:r>
      <w:r>
        <w:rPr>
          <w:spacing w:val="-2"/>
          <w:sz w:val="24"/>
        </w:rPr>
        <w:t>paths.</w:t>
      </w:r>
    </w:p>
    <w:p w14:paraId="7796FBD2">
      <w:pPr>
        <w:pStyle w:val="10"/>
        <w:numPr>
          <w:ilvl w:val="2"/>
          <w:numId w:val="2"/>
        </w:numPr>
        <w:tabs>
          <w:tab w:val="left" w:pos="885"/>
        </w:tabs>
        <w:spacing w:before="0" w:after="0" w:line="240" w:lineRule="auto"/>
        <w:ind w:left="885" w:right="0" w:hanging="360"/>
        <w:jc w:val="left"/>
        <w:rPr>
          <w:sz w:val="24"/>
        </w:rPr>
      </w:pPr>
      <w:r>
        <w:rPr>
          <w:sz w:val="24"/>
        </w:rPr>
        <w:t>Considers</w:t>
      </w:r>
      <w:r>
        <w:rPr>
          <w:spacing w:val="-4"/>
          <w:sz w:val="24"/>
        </w:rPr>
        <w:t xml:space="preserve"> </w:t>
      </w:r>
      <w:r>
        <w:rPr>
          <w:sz w:val="24"/>
        </w:rPr>
        <w:t>both</w:t>
      </w:r>
      <w:r>
        <w:rPr>
          <w:spacing w:val="-5"/>
          <w:sz w:val="24"/>
        </w:rPr>
        <w:t xml:space="preserve"> </w:t>
      </w:r>
      <w:r>
        <w:rPr>
          <w:sz w:val="24"/>
        </w:rPr>
        <w:t>distance</w:t>
      </w:r>
      <w:r>
        <w:rPr>
          <w:spacing w:val="-4"/>
          <w:sz w:val="24"/>
        </w:rPr>
        <w:t xml:space="preserve"> </w:t>
      </w:r>
      <w:r>
        <w:rPr>
          <w:sz w:val="24"/>
        </w:rPr>
        <w:t>and</w:t>
      </w:r>
      <w:r>
        <w:rPr>
          <w:spacing w:val="-2"/>
          <w:sz w:val="24"/>
        </w:rPr>
        <w:t xml:space="preserve"> </w:t>
      </w:r>
      <w:r>
        <w:rPr>
          <w:sz w:val="24"/>
        </w:rPr>
        <w:t>travel</w:t>
      </w:r>
      <w:r>
        <w:rPr>
          <w:spacing w:val="-7"/>
          <w:sz w:val="24"/>
        </w:rPr>
        <w:t xml:space="preserve"> </w:t>
      </w:r>
      <w:r>
        <w:rPr>
          <w:spacing w:val="-4"/>
          <w:sz w:val="24"/>
        </w:rPr>
        <w:t>cost.</w:t>
      </w:r>
    </w:p>
    <w:p w14:paraId="5C9B608E">
      <w:pPr>
        <w:pStyle w:val="10"/>
        <w:numPr>
          <w:ilvl w:val="2"/>
          <w:numId w:val="2"/>
        </w:numPr>
        <w:tabs>
          <w:tab w:val="left" w:pos="885"/>
        </w:tabs>
        <w:spacing w:before="2" w:after="0" w:line="275" w:lineRule="exact"/>
        <w:ind w:left="885" w:right="0" w:hanging="360"/>
        <w:jc w:val="left"/>
        <w:rPr>
          <w:sz w:val="24"/>
        </w:rPr>
      </w:pPr>
      <w:r>
        <w:rPr>
          <w:sz w:val="24"/>
        </w:rPr>
        <w:t>Handles</w:t>
      </w:r>
      <w:r>
        <w:rPr>
          <w:spacing w:val="-7"/>
          <w:sz w:val="24"/>
        </w:rPr>
        <w:t xml:space="preserve"> </w:t>
      </w:r>
      <w:r>
        <w:rPr>
          <w:sz w:val="24"/>
        </w:rPr>
        <w:t>weather</w:t>
      </w:r>
      <w:r>
        <w:rPr>
          <w:spacing w:val="-1"/>
          <w:sz w:val="24"/>
        </w:rPr>
        <w:t xml:space="preserve"> </w:t>
      </w:r>
      <w:r>
        <w:rPr>
          <w:sz w:val="24"/>
        </w:rPr>
        <w:t>and</w:t>
      </w:r>
      <w:r>
        <w:rPr>
          <w:spacing w:val="-4"/>
          <w:sz w:val="24"/>
        </w:rPr>
        <w:t xml:space="preserve"> </w:t>
      </w:r>
      <w:r>
        <w:rPr>
          <w:sz w:val="24"/>
        </w:rPr>
        <w:t>terrain</w:t>
      </w:r>
      <w:r>
        <w:rPr>
          <w:spacing w:val="-1"/>
          <w:sz w:val="24"/>
        </w:rPr>
        <w:t xml:space="preserve"> </w:t>
      </w:r>
      <w:r>
        <w:rPr>
          <w:spacing w:val="-2"/>
          <w:sz w:val="24"/>
        </w:rPr>
        <w:t>variations.</w:t>
      </w:r>
    </w:p>
    <w:p w14:paraId="5190ABBB">
      <w:pPr>
        <w:pStyle w:val="10"/>
        <w:numPr>
          <w:ilvl w:val="2"/>
          <w:numId w:val="2"/>
        </w:numPr>
        <w:tabs>
          <w:tab w:val="left" w:pos="885"/>
        </w:tabs>
        <w:spacing w:before="0" w:after="0" w:line="275" w:lineRule="exact"/>
        <w:ind w:left="885" w:right="0" w:hanging="360"/>
        <w:jc w:val="left"/>
        <w:rPr>
          <w:sz w:val="24"/>
        </w:rPr>
      </w:pPr>
      <w:r>
        <w:rPr>
          <w:sz w:val="24"/>
        </w:rPr>
        <w:t>Provides</w:t>
      </w:r>
      <w:r>
        <w:rPr>
          <w:spacing w:val="-9"/>
          <w:sz w:val="24"/>
        </w:rPr>
        <w:t xml:space="preserve"> </w:t>
      </w:r>
      <w:r>
        <w:rPr>
          <w:sz w:val="24"/>
        </w:rPr>
        <w:t>safer</w:t>
      </w:r>
      <w:r>
        <w:rPr>
          <w:spacing w:val="-4"/>
          <w:sz w:val="24"/>
        </w:rPr>
        <w:t xml:space="preserve"> </w:t>
      </w:r>
      <w:r>
        <w:rPr>
          <w:spacing w:val="-2"/>
          <w:sz w:val="24"/>
        </w:rPr>
        <w:t>navigation.</w:t>
      </w:r>
    </w:p>
    <w:p w14:paraId="37D6670E">
      <w:pPr>
        <w:pStyle w:val="10"/>
        <w:numPr>
          <w:ilvl w:val="2"/>
          <w:numId w:val="2"/>
        </w:numPr>
        <w:tabs>
          <w:tab w:val="left" w:pos="885"/>
        </w:tabs>
        <w:spacing w:before="10" w:after="0" w:line="240" w:lineRule="auto"/>
        <w:ind w:left="885" w:right="0" w:hanging="360"/>
        <w:jc w:val="left"/>
        <w:rPr>
          <w:sz w:val="24"/>
        </w:rPr>
      </w:pPr>
      <w:r>
        <w:rPr>
          <w:sz w:val="24"/>
        </w:rPr>
        <w:t>Better</w:t>
      </w:r>
      <w:r>
        <w:rPr>
          <w:spacing w:val="-5"/>
          <w:sz w:val="24"/>
        </w:rPr>
        <w:t xml:space="preserve"> </w:t>
      </w:r>
      <w:r>
        <w:rPr>
          <w:sz w:val="24"/>
        </w:rPr>
        <w:t>performance</w:t>
      </w:r>
      <w:r>
        <w:rPr>
          <w:spacing w:val="-5"/>
          <w:sz w:val="24"/>
        </w:rPr>
        <w:t xml:space="preserve"> </w:t>
      </w:r>
      <w:r>
        <w:rPr>
          <w:sz w:val="24"/>
        </w:rPr>
        <w:t>under</w:t>
      </w:r>
      <w:r>
        <w:rPr>
          <w:spacing w:val="-4"/>
          <w:sz w:val="24"/>
        </w:rPr>
        <w:t xml:space="preserve"> </w:t>
      </w:r>
      <w:r>
        <w:rPr>
          <w:spacing w:val="-2"/>
          <w:sz w:val="24"/>
        </w:rPr>
        <w:t>uncertainty.</w:t>
      </w:r>
    </w:p>
    <w:p w14:paraId="0D5952AE">
      <w:pPr>
        <w:pStyle w:val="8"/>
        <w:spacing w:before="2"/>
        <w:ind w:left="0"/>
      </w:pPr>
    </w:p>
    <w:p w14:paraId="2556B173">
      <w:pPr>
        <w:pStyle w:val="8"/>
        <w:spacing w:line="242" w:lineRule="auto"/>
        <w:ind w:left="165"/>
      </w:pPr>
      <w:r>
        <w:t>Although</w:t>
      </w:r>
      <w:r>
        <w:rPr>
          <w:spacing w:val="-10"/>
        </w:rPr>
        <w:t xml:space="preserve"> </w:t>
      </w:r>
      <w:r>
        <w:t>Greedy</w:t>
      </w:r>
      <w:r>
        <w:rPr>
          <w:spacing w:val="-15"/>
        </w:rPr>
        <w:t xml:space="preserve"> </w:t>
      </w:r>
      <w:r>
        <w:t>Search</w:t>
      </w:r>
      <w:r>
        <w:rPr>
          <w:spacing w:val="-3"/>
        </w:rPr>
        <w:t xml:space="preserve"> </w:t>
      </w:r>
      <w:r>
        <w:t>is</w:t>
      </w:r>
      <w:r>
        <w:rPr>
          <w:spacing w:val="-6"/>
        </w:rPr>
        <w:t xml:space="preserve"> </w:t>
      </w:r>
      <w:r>
        <w:t>faster,</w:t>
      </w:r>
      <w:r>
        <w:rPr>
          <w:spacing w:val="-8"/>
        </w:rPr>
        <w:t xml:space="preserve"> </w:t>
      </w:r>
      <w:r>
        <w:t>A*</w:t>
      </w:r>
      <w:r>
        <w:rPr>
          <w:spacing w:val="-8"/>
        </w:rPr>
        <w:t xml:space="preserve"> </w:t>
      </w:r>
      <w:r>
        <w:t>offers</w:t>
      </w:r>
      <w:r>
        <w:rPr>
          <w:spacing w:val="-8"/>
        </w:rPr>
        <w:t xml:space="preserve"> </w:t>
      </w:r>
      <w:r>
        <w:t>the</w:t>
      </w:r>
      <w:r>
        <w:rPr>
          <w:spacing w:val="-9"/>
        </w:rPr>
        <w:t xml:space="preserve"> </w:t>
      </w:r>
      <w:r>
        <w:t>best</w:t>
      </w:r>
      <w:r>
        <w:rPr>
          <w:spacing w:val="-3"/>
        </w:rPr>
        <w:t xml:space="preserve"> </w:t>
      </w:r>
      <w:r>
        <w:t>balance</w:t>
      </w:r>
      <w:r>
        <w:rPr>
          <w:spacing w:val="-4"/>
        </w:rPr>
        <w:t xml:space="preserve"> </w:t>
      </w:r>
      <w:r>
        <w:t>between</w:t>
      </w:r>
      <w:r>
        <w:rPr>
          <w:spacing w:val="-9"/>
        </w:rPr>
        <w:t xml:space="preserve"> </w:t>
      </w:r>
      <w:r>
        <w:t>speed,</w:t>
      </w:r>
      <w:r>
        <w:rPr>
          <w:spacing w:val="-5"/>
        </w:rPr>
        <w:t xml:space="preserve"> </w:t>
      </w:r>
      <w:r>
        <w:t>safety,</w:t>
      </w:r>
      <w:r>
        <w:rPr>
          <w:spacing w:val="-3"/>
        </w:rPr>
        <w:t xml:space="preserve"> </w:t>
      </w:r>
      <w:r>
        <w:t xml:space="preserve">and </w:t>
      </w:r>
      <w:r>
        <w:rPr>
          <w:spacing w:val="-2"/>
        </w:rPr>
        <w:t>optimality.</w:t>
      </w:r>
    </w:p>
    <w:p w14:paraId="7D045A26">
      <w:pPr>
        <w:pStyle w:val="8"/>
        <w:ind w:left="0"/>
      </w:pPr>
    </w:p>
    <w:p w14:paraId="350AE206">
      <w:pPr>
        <w:pStyle w:val="8"/>
        <w:ind w:left="0"/>
      </w:pPr>
    </w:p>
    <w:p w14:paraId="3E9D3345">
      <w:pPr>
        <w:pStyle w:val="8"/>
        <w:spacing w:before="117"/>
        <w:ind w:left="0"/>
      </w:pPr>
    </w:p>
    <w:p w14:paraId="494E0165">
      <w:pPr>
        <w:pStyle w:val="2"/>
        <w:numPr>
          <w:ilvl w:val="0"/>
          <w:numId w:val="2"/>
        </w:numPr>
        <w:tabs>
          <w:tab w:val="left" w:pos="564"/>
        </w:tabs>
        <w:spacing w:before="0" w:after="0" w:line="240" w:lineRule="auto"/>
        <w:ind w:left="564" w:right="0" w:hanging="399"/>
        <w:jc w:val="left"/>
      </w:pPr>
      <w:r>
        <w:t>Smart</w:t>
      </w:r>
      <w:r>
        <w:rPr>
          <w:spacing w:val="-16"/>
        </w:rPr>
        <w:t xml:space="preserve"> </w:t>
      </w:r>
      <w:r>
        <w:t>Traffic</w:t>
      </w:r>
      <w:r>
        <w:rPr>
          <w:spacing w:val="-12"/>
        </w:rPr>
        <w:t xml:space="preserve"> </w:t>
      </w:r>
      <w:r>
        <w:t>Signal</w:t>
      </w:r>
      <w:r>
        <w:rPr>
          <w:spacing w:val="-15"/>
        </w:rPr>
        <w:t xml:space="preserve"> </w:t>
      </w:r>
      <w:r>
        <w:rPr>
          <w:spacing w:val="-2"/>
        </w:rPr>
        <w:t>Optimization</w:t>
      </w:r>
    </w:p>
    <w:p w14:paraId="54F7ED9D">
      <w:pPr>
        <w:pStyle w:val="3"/>
        <w:spacing w:before="369"/>
        <w:ind w:left="165" w:firstLine="0"/>
      </w:pPr>
      <w:r>
        <w:rPr>
          <w:spacing w:val="-2"/>
        </w:rPr>
        <w:t>Optimization</w:t>
      </w:r>
      <w:r>
        <w:rPr>
          <w:spacing w:val="-6"/>
        </w:rPr>
        <w:t xml:space="preserve"> </w:t>
      </w:r>
      <w:r>
        <w:rPr>
          <w:spacing w:val="-2"/>
        </w:rPr>
        <w:t>Problem</w:t>
      </w:r>
    </w:p>
    <w:p w14:paraId="379C6515">
      <w:pPr>
        <w:pStyle w:val="8"/>
        <w:spacing w:before="278"/>
        <w:ind w:left="165"/>
      </w:pPr>
      <w:r>
        <w:rPr>
          <w:spacing w:val="-2"/>
        </w:rPr>
        <w:t>Objective:</w:t>
      </w:r>
    </w:p>
    <w:p w14:paraId="5CFBAC1C">
      <w:pPr>
        <w:pStyle w:val="10"/>
        <w:numPr>
          <w:ilvl w:val="0"/>
          <w:numId w:val="3"/>
        </w:numPr>
        <w:tabs>
          <w:tab w:val="left" w:pos="885"/>
        </w:tabs>
        <w:spacing w:before="276" w:after="0" w:line="240" w:lineRule="auto"/>
        <w:ind w:left="885" w:right="0" w:hanging="360"/>
        <w:jc w:val="left"/>
        <w:rPr>
          <w:sz w:val="24"/>
        </w:rPr>
      </w:pPr>
      <w:r>
        <w:rPr>
          <w:sz w:val="24"/>
        </w:rPr>
        <w:t>Minimize</w:t>
      </w:r>
      <w:r>
        <w:rPr>
          <w:spacing w:val="-8"/>
          <w:sz w:val="24"/>
        </w:rPr>
        <w:t xml:space="preserve"> </w:t>
      </w:r>
      <w:r>
        <w:rPr>
          <w:sz w:val="24"/>
        </w:rPr>
        <w:t>waiting</w:t>
      </w:r>
      <w:r>
        <w:rPr>
          <w:spacing w:val="-5"/>
          <w:sz w:val="24"/>
        </w:rPr>
        <w:t xml:space="preserve"> </w:t>
      </w:r>
      <w:r>
        <w:rPr>
          <w:spacing w:val="-4"/>
          <w:sz w:val="24"/>
        </w:rPr>
        <w:t>time.</w:t>
      </w:r>
    </w:p>
    <w:p w14:paraId="5CC2105F">
      <w:pPr>
        <w:pStyle w:val="10"/>
        <w:numPr>
          <w:ilvl w:val="0"/>
          <w:numId w:val="3"/>
        </w:numPr>
        <w:tabs>
          <w:tab w:val="left" w:pos="885"/>
        </w:tabs>
        <w:spacing w:before="2" w:after="0" w:line="240" w:lineRule="auto"/>
        <w:ind w:left="885" w:right="0" w:hanging="360"/>
        <w:jc w:val="left"/>
        <w:rPr>
          <w:sz w:val="24"/>
        </w:rPr>
      </w:pPr>
      <w:r>
        <w:rPr>
          <w:sz w:val="24"/>
        </w:rPr>
        <w:t>Minimize</w:t>
      </w:r>
      <w:r>
        <w:rPr>
          <w:spacing w:val="-3"/>
          <w:sz w:val="24"/>
        </w:rPr>
        <w:t xml:space="preserve"> </w:t>
      </w:r>
      <w:r>
        <w:rPr>
          <w:sz w:val="24"/>
        </w:rPr>
        <w:t>fuel</w:t>
      </w:r>
      <w:r>
        <w:rPr>
          <w:spacing w:val="-12"/>
          <w:sz w:val="24"/>
        </w:rPr>
        <w:t xml:space="preserve"> </w:t>
      </w:r>
      <w:r>
        <w:rPr>
          <w:spacing w:val="-2"/>
          <w:sz w:val="24"/>
        </w:rPr>
        <w:t>consumption.</w:t>
      </w:r>
    </w:p>
    <w:p w14:paraId="34AD5E18">
      <w:pPr>
        <w:pStyle w:val="10"/>
        <w:numPr>
          <w:ilvl w:val="0"/>
          <w:numId w:val="3"/>
        </w:numPr>
        <w:tabs>
          <w:tab w:val="left" w:pos="885"/>
        </w:tabs>
        <w:spacing w:before="3" w:after="0" w:line="240" w:lineRule="auto"/>
        <w:ind w:left="885" w:right="0" w:hanging="360"/>
        <w:jc w:val="left"/>
        <w:rPr>
          <w:sz w:val="24"/>
        </w:rPr>
      </w:pPr>
      <w:r>
        <w:rPr>
          <w:sz w:val="24"/>
        </w:rPr>
        <w:t>Reduce</w:t>
      </w:r>
      <w:r>
        <w:rPr>
          <w:spacing w:val="-8"/>
          <w:sz w:val="24"/>
        </w:rPr>
        <w:t xml:space="preserve"> </w:t>
      </w:r>
      <w:r>
        <w:rPr>
          <w:sz w:val="24"/>
        </w:rPr>
        <w:t>traffic</w:t>
      </w:r>
      <w:r>
        <w:rPr>
          <w:spacing w:val="-4"/>
          <w:sz w:val="24"/>
        </w:rPr>
        <w:t xml:space="preserve"> </w:t>
      </w:r>
      <w:r>
        <w:rPr>
          <w:spacing w:val="-2"/>
          <w:sz w:val="24"/>
        </w:rPr>
        <w:t>congestion.</w:t>
      </w:r>
    </w:p>
    <w:p w14:paraId="720B806E">
      <w:pPr>
        <w:pStyle w:val="8"/>
        <w:spacing w:before="5"/>
        <w:ind w:left="0"/>
      </w:pPr>
    </w:p>
    <w:p w14:paraId="0DA2BCD2">
      <w:pPr>
        <w:pStyle w:val="8"/>
        <w:ind w:left="165"/>
      </w:pPr>
      <w:r>
        <w:rPr>
          <w:spacing w:val="-2"/>
        </w:rPr>
        <w:t>Variables:</w:t>
      </w:r>
    </w:p>
    <w:p w14:paraId="19B7DCC6">
      <w:pPr>
        <w:pStyle w:val="8"/>
        <w:spacing w:before="4"/>
        <w:ind w:left="0"/>
      </w:pPr>
    </w:p>
    <w:p w14:paraId="191C4F0B">
      <w:pPr>
        <w:pStyle w:val="10"/>
        <w:numPr>
          <w:ilvl w:val="0"/>
          <w:numId w:val="3"/>
        </w:numPr>
        <w:tabs>
          <w:tab w:val="left" w:pos="885"/>
        </w:tabs>
        <w:spacing w:before="1" w:after="0" w:line="240" w:lineRule="auto"/>
        <w:ind w:left="885" w:right="0" w:hanging="360"/>
        <w:jc w:val="left"/>
        <w:rPr>
          <w:sz w:val="24"/>
        </w:rPr>
      </w:pPr>
      <w:r>
        <w:rPr>
          <w:sz w:val="24"/>
        </w:rPr>
        <w:t>Signal</w:t>
      </w:r>
      <w:r>
        <w:rPr>
          <w:spacing w:val="-11"/>
          <w:sz w:val="24"/>
        </w:rPr>
        <w:t xml:space="preserve"> </w:t>
      </w:r>
      <w:r>
        <w:rPr>
          <w:sz w:val="24"/>
        </w:rPr>
        <w:t>timings</w:t>
      </w:r>
      <w:r>
        <w:rPr>
          <w:spacing w:val="-2"/>
          <w:sz w:val="24"/>
        </w:rPr>
        <w:t xml:space="preserve"> </w:t>
      </w:r>
      <w:r>
        <w:rPr>
          <w:sz w:val="24"/>
        </w:rPr>
        <w:t>at</w:t>
      </w:r>
      <w:r>
        <w:rPr>
          <w:spacing w:val="6"/>
          <w:sz w:val="24"/>
        </w:rPr>
        <w:t xml:space="preserve"> </w:t>
      </w:r>
      <w:r>
        <w:rPr>
          <w:sz w:val="24"/>
        </w:rPr>
        <w:t>every</w:t>
      </w:r>
      <w:r>
        <w:rPr>
          <w:spacing w:val="-6"/>
          <w:sz w:val="24"/>
        </w:rPr>
        <w:t xml:space="preserve"> </w:t>
      </w:r>
      <w:r>
        <w:rPr>
          <w:spacing w:val="-2"/>
          <w:sz w:val="24"/>
        </w:rPr>
        <w:t>intersection.</w:t>
      </w:r>
    </w:p>
    <w:p w14:paraId="26FEBAC7">
      <w:pPr>
        <w:pStyle w:val="8"/>
        <w:spacing w:before="4"/>
        <w:ind w:left="0"/>
      </w:pPr>
    </w:p>
    <w:p w14:paraId="6085B4FA">
      <w:pPr>
        <w:pStyle w:val="8"/>
        <w:ind w:left="165"/>
      </w:pPr>
      <w:r>
        <w:rPr>
          <w:spacing w:val="-2"/>
        </w:rPr>
        <w:t>Constraints:</w:t>
      </w:r>
    </w:p>
    <w:p w14:paraId="35800E12">
      <w:pPr>
        <w:pStyle w:val="10"/>
        <w:numPr>
          <w:ilvl w:val="0"/>
          <w:numId w:val="3"/>
        </w:numPr>
        <w:tabs>
          <w:tab w:val="left" w:pos="885"/>
        </w:tabs>
        <w:spacing w:before="272" w:after="0" w:line="240" w:lineRule="auto"/>
        <w:ind w:left="885" w:right="0" w:hanging="360"/>
        <w:jc w:val="left"/>
        <w:rPr>
          <w:sz w:val="24"/>
        </w:rPr>
      </w:pPr>
      <w:r>
        <w:rPr>
          <w:sz w:val="24"/>
        </w:rPr>
        <w:t>Pedestrian</w:t>
      </w:r>
      <w:r>
        <w:rPr>
          <w:spacing w:val="-14"/>
          <w:sz w:val="24"/>
        </w:rPr>
        <w:t xml:space="preserve"> </w:t>
      </w:r>
      <w:r>
        <w:rPr>
          <w:sz w:val="24"/>
        </w:rPr>
        <w:t>crossing</w:t>
      </w:r>
      <w:r>
        <w:rPr>
          <w:spacing w:val="-5"/>
          <w:sz w:val="24"/>
        </w:rPr>
        <w:t xml:space="preserve"> </w:t>
      </w:r>
      <w:r>
        <w:rPr>
          <w:spacing w:val="-2"/>
          <w:sz w:val="24"/>
        </w:rPr>
        <w:t>times.</w:t>
      </w:r>
    </w:p>
    <w:p w14:paraId="539EA168">
      <w:pPr>
        <w:pStyle w:val="10"/>
        <w:numPr>
          <w:ilvl w:val="0"/>
          <w:numId w:val="3"/>
        </w:numPr>
        <w:tabs>
          <w:tab w:val="left" w:pos="885"/>
        </w:tabs>
        <w:spacing w:before="0" w:after="0" w:line="240" w:lineRule="auto"/>
        <w:ind w:left="885" w:right="0" w:hanging="360"/>
        <w:jc w:val="left"/>
        <w:rPr>
          <w:sz w:val="24"/>
        </w:rPr>
      </w:pPr>
      <w:r>
        <w:rPr>
          <w:sz w:val="24"/>
        </w:rPr>
        <w:t>Emergency</w:t>
      </w:r>
      <w:r>
        <w:rPr>
          <w:spacing w:val="-11"/>
          <w:sz w:val="24"/>
        </w:rPr>
        <w:t xml:space="preserve"> </w:t>
      </w:r>
      <w:r>
        <w:rPr>
          <w:sz w:val="24"/>
        </w:rPr>
        <w:t>vehicle</w:t>
      </w:r>
      <w:r>
        <w:rPr>
          <w:spacing w:val="-5"/>
          <w:sz w:val="24"/>
        </w:rPr>
        <w:t xml:space="preserve"> </w:t>
      </w:r>
      <w:r>
        <w:rPr>
          <w:spacing w:val="-2"/>
          <w:sz w:val="24"/>
        </w:rPr>
        <w:t>priority.</w:t>
      </w:r>
    </w:p>
    <w:p w14:paraId="681CE8D8">
      <w:pPr>
        <w:pStyle w:val="10"/>
        <w:numPr>
          <w:ilvl w:val="0"/>
          <w:numId w:val="3"/>
        </w:numPr>
        <w:tabs>
          <w:tab w:val="left" w:pos="885"/>
        </w:tabs>
        <w:spacing w:before="9" w:after="0" w:line="240" w:lineRule="auto"/>
        <w:ind w:left="885" w:right="0" w:hanging="360"/>
        <w:jc w:val="left"/>
        <w:rPr>
          <w:sz w:val="24"/>
        </w:rPr>
      </w:pPr>
      <w:r>
        <w:rPr>
          <w:sz w:val="24"/>
        </w:rPr>
        <w:t>Traffic</w:t>
      </w:r>
      <w:r>
        <w:rPr>
          <w:spacing w:val="-8"/>
          <w:sz w:val="24"/>
        </w:rPr>
        <w:t xml:space="preserve"> </w:t>
      </w:r>
      <w:r>
        <w:rPr>
          <w:spacing w:val="-2"/>
          <w:sz w:val="24"/>
        </w:rPr>
        <w:t>regulations.</w:t>
      </w:r>
    </w:p>
    <w:p w14:paraId="6A8DE99C">
      <w:pPr>
        <w:pStyle w:val="8"/>
        <w:spacing w:before="42"/>
        <w:ind w:left="0"/>
      </w:pPr>
    </w:p>
    <w:p w14:paraId="1FF93EDB">
      <w:pPr>
        <w:pStyle w:val="4"/>
      </w:pPr>
      <w:r>
        <w:rPr>
          <w:color w:val="434343"/>
        </w:rPr>
        <w:t>Why</w:t>
      </w:r>
      <w:r>
        <w:rPr>
          <w:color w:val="434343"/>
          <w:spacing w:val="-15"/>
        </w:rPr>
        <w:t xml:space="preserve"> </w:t>
      </w:r>
      <w:r>
        <w:rPr>
          <w:color w:val="434343"/>
        </w:rPr>
        <w:t>Traditional</w:t>
      </w:r>
      <w:r>
        <w:rPr>
          <w:color w:val="434343"/>
          <w:spacing w:val="-15"/>
        </w:rPr>
        <w:t xml:space="preserve"> </w:t>
      </w:r>
      <w:r>
        <w:rPr>
          <w:color w:val="434343"/>
        </w:rPr>
        <w:t>Search</w:t>
      </w:r>
      <w:r>
        <w:rPr>
          <w:color w:val="434343"/>
          <w:spacing w:val="-13"/>
        </w:rPr>
        <w:t xml:space="preserve"> </w:t>
      </w:r>
      <w:r>
        <w:rPr>
          <w:color w:val="434343"/>
        </w:rPr>
        <w:t>is</w:t>
      </w:r>
      <w:r>
        <w:rPr>
          <w:color w:val="434343"/>
          <w:spacing w:val="-12"/>
        </w:rPr>
        <w:t xml:space="preserve"> </w:t>
      </w:r>
      <w:r>
        <w:rPr>
          <w:color w:val="434343"/>
          <w:spacing w:val="-2"/>
        </w:rPr>
        <w:t>Inefficient</w:t>
      </w:r>
    </w:p>
    <w:p w14:paraId="53427B16">
      <w:pPr>
        <w:pStyle w:val="8"/>
        <w:spacing w:before="283"/>
        <w:ind w:left="165"/>
      </w:pPr>
      <w:r>
        <w:t>Traditional</w:t>
      </w:r>
      <w:r>
        <w:rPr>
          <w:spacing w:val="-11"/>
        </w:rPr>
        <w:t xml:space="preserve"> </w:t>
      </w:r>
      <w:r>
        <w:t>search</w:t>
      </w:r>
      <w:r>
        <w:rPr>
          <w:spacing w:val="-4"/>
        </w:rPr>
        <w:t xml:space="preserve"> </w:t>
      </w:r>
      <w:r>
        <w:t>explores</w:t>
      </w:r>
      <w:r>
        <w:rPr>
          <w:spacing w:val="-4"/>
        </w:rPr>
        <w:t xml:space="preserve"> </w:t>
      </w:r>
      <w:r>
        <w:t>every</w:t>
      </w:r>
      <w:r>
        <w:rPr>
          <w:spacing w:val="-12"/>
        </w:rPr>
        <w:t xml:space="preserve"> </w:t>
      </w:r>
      <w:r>
        <w:t>possible</w:t>
      </w:r>
      <w:r>
        <w:rPr>
          <w:spacing w:val="-3"/>
        </w:rPr>
        <w:t xml:space="preserve"> </w:t>
      </w:r>
      <w:r>
        <w:t>signal</w:t>
      </w:r>
      <w:r>
        <w:rPr>
          <w:spacing w:val="-6"/>
        </w:rPr>
        <w:t xml:space="preserve"> </w:t>
      </w:r>
      <w:r>
        <w:rPr>
          <w:spacing w:val="-2"/>
        </w:rPr>
        <w:t>combination.</w:t>
      </w:r>
    </w:p>
    <w:p w14:paraId="3054223F">
      <w:pPr>
        <w:pStyle w:val="8"/>
        <w:spacing w:before="276" w:line="247" w:lineRule="auto"/>
        <w:ind w:left="165" w:right="363"/>
      </w:pPr>
      <w:r>
        <w:t>With</w:t>
      </w:r>
      <w:r>
        <w:rPr>
          <w:spacing w:val="-10"/>
        </w:rPr>
        <w:t xml:space="preserve"> </w:t>
      </w:r>
      <w:r>
        <w:t>hundreds</w:t>
      </w:r>
      <w:r>
        <w:rPr>
          <w:spacing w:val="-11"/>
        </w:rPr>
        <w:t xml:space="preserve"> </w:t>
      </w:r>
      <w:r>
        <w:t>of</w:t>
      </w:r>
      <w:r>
        <w:rPr>
          <w:spacing w:val="-11"/>
        </w:rPr>
        <w:t xml:space="preserve"> </w:t>
      </w:r>
      <w:r>
        <w:t>intersections,</w:t>
      </w:r>
      <w:r>
        <w:rPr>
          <w:spacing w:val="-5"/>
        </w:rPr>
        <w:t xml:space="preserve"> </w:t>
      </w:r>
      <w:r>
        <w:t>the</w:t>
      </w:r>
      <w:r>
        <w:rPr>
          <w:spacing w:val="-10"/>
        </w:rPr>
        <w:t xml:space="preserve"> </w:t>
      </w:r>
      <w:r>
        <w:t>search</w:t>
      </w:r>
      <w:r>
        <w:rPr>
          <w:spacing w:val="-10"/>
        </w:rPr>
        <w:t xml:space="preserve"> </w:t>
      </w:r>
      <w:r>
        <w:t>space</w:t>
      </w:r>
      <w:r>
        <w:rPr>
          <w:spacing w:val="-10"/>
        </w:rPr>
        <w:t xml:space="preserve"> </w:t>
      </w:r>
      <w:r>
        <w:t>becomes</w:t>
      </w:r>
      <w:r>
        <w:rPr>
          <w:spacing w:val="-9"/>
        </w:rPr>
        <w:t xml:space="preserve"> </w:t>
      </w:r>
      <w:r>
        <w:t>enormous</w:t>
      </w:r>
      <w:r>
        <w:rPr>
          <w:spacing w:val="-4"/>
        </w:rPr>
        <w:t xml:space="preserve"> </w:t>
      </w:r>
      <w:r>
        <w:t>(combinatorial explosion), making exhaustive search impractical.</w:t>
      </w:r>
    </w:p>
    <w:p w14:paraId="156EE926">
      <w:pPr>
        <w:pStyle w:val="8"/>
        <w:ind w:left="0"/>
      </w:pPr>
    </w:p>
    <w:p w14:paraId="6C7E9401">
      <w:pPr>
        <w:pStyle w:val="8"/>
        <w:ind w:left="0"/>
      </w:pPr>
    </w:p>
    <w:p w14:paraId="6C696DA5">
      <w:pPr>
        <w:pStyle w:val="8"/>
        <w:spacing w:before="72"/>
        <w:ind w:left="0"/>
      </w:pPr>
    </w:p>
    <w:p w14:paraId="1881FEBE">
      <w:pPr>
        <w:pStyle w:val="3"/>
        <w:numPr>
          <w:ilvl w:val="1"/>
          <w:numId w:val="2"/>
        </w:numPr>
        <w:tabs>
          <w:tab w:val="left" w:pos="416"/>
        </w:tabs>
        <w:spacing w:before="0" w:after="0" w:line="240" w:lineRule="auto"/>
        <w:ind w:left="416" w:right="0" w:hanging="251"/>
        <w:jc w:val="left"/>
      </w:pPr>
      <w:r>
        <w:t>Hill</w:t>
      </w:r>
      <w:r>
        <w:rPr>
          <w:spacing w:val="-16"/>
        </w:rPr>
        <w:t xml:space="preserve"> </w:t>
      </w:r>
      <w:r>
        <w:rPr>
          <w:spacing w:val="-2"/>
        </w:rPr>
        <w:t>Climbing</w:t>
      </w:r>
    </w:p>
    <w:p w14:paraId="3DE36DB1">
      <w:pPr>
        <w:pStyle w:val="8"/>
        <w:spacing w:before="278" w:line="242" w:lineRule="auto"/>
        <w:ind w:left="165" w:right="363"/>
      </w:pPr>
      <w:r>
        <w:t>Hill</w:t>
      </w:r>
      <w:r>
        <w:rPr>
          <w:spacing w:val="-9"/>
        </w:rPr>
        <w:t xml:space="preserve"> </w:t>
      </w:r>
      <w:r>
        <w:t>Climbing</w:t>
      </w:r>
      <w:r>
        <w:rPr>
          <w:spacing w:val="-5"/>
        </w:rPr>
        <w:t xml:space="preserve"> </w:t>
      </w:r>
      <w:r>
        <w:t>starts</w:t>
      </w:r>
      <w:r>
        <w:rPr>
          <w:spacing w:val="-6"/>
        </w:rPr>
        <w:t xml:space="preserve"> </w:t>
      </w:r>
      <w:r>
        <w:t>with</w:t>
      </w:r>
      <w:r>
        <w:rPr>
          <w:spacing w:val="-12"/>
        </w:rPr>
        <w:t xml:space="preserve"> </w:t>
      </w:r>
      <w:r>
        <w:t>an</w:t>
      </w:r>
      <w:r>
        <w:rPr>
          <w:spacing w:val="-5"/>
        </w:rPr>
        <w:t xml:space="preserve"> </w:t>
      </w:r>
      <w:r>
        <w:t>initial</w:t>
      </w:r>
      <w:r>
        <w:rPr>
          <w:spacing w:val="-8"/>
        </w:rPr>
        <w:t xml:space="preserve"> </w:t>
      </w:r>
      <w:r>
        <w:t>signal</w:t>
      </w:r>
      <w:r>
        <w:rPr>
          <w:spacing w:val="-9"/>
        </w:rPr>
        <w:t xml:space="preserve"> </w:t>
      </w:r>
      <w:r>
        <w:t>schedule</w:t>
      </w:r>
      <w:r>
        <w:rPr>
          <w:spacing w:val="-3"/>
        </w:rPr>
        <w:t xml:space="preserve"> </w:t>
      </w:r>
      <w:r>
        <w:t>and</w:t>
      </w:r>
      <w:r>
        <w:rPr>
          <w:spacing w:val="-5"/>
        </w:rPr>
        <w:t xml:space="preserve"> </w:t>
      </w:r>
      <w:r>
        <w:t>continuously</w:t>
      </w:r>
      <w:r>
        <w:rPr>
          <w:spacing w:val="-8"/>
        </w:rPr>
        <w:t xml:space="preserve"> </w:t>
      </w:r>
      <w:r>
        <w:t>changes</w:t>
      </w:r>
      <w:r>
        <w:rPr>
          <w:spacing w:val="-6"/>
        </w:rPr>
        <w:t xml:space="preserve"> </w:t>
      </w:r>
      <w:r>
        <w:t>timings</w:t>
      </w:r>
      <w:r>
        <w:rPr>
          <w:spacing w:val="-6"/>
        </w:rPr>
        <w:t xml:space="preserve"> </w:t>
      </w:r>
      <w:r>
        <w:t>to improve traffic flow.</w:t>
      </w:r>
    </w:p>
    <w:p w14:paraId="200962D5">
      <w:pPr>
        <w:pStyle w:val="8"/>
        <w:spacing w:after="0" w:line="242" w:lineRule="auto"/>
        <w:sectPr>
          <w:pgSz w:w="11920" w:h="16850"/>
          <w:pgMar w:top="1360" w:right="1133" w:bottom="280" w:left="1275" w:header="720" w:footer="720" w:gutter="0"/>
          <w:cols w:space="720" w:num="1"/>
        </w:sectPr>
      </w:pPr>
    </w:p>
    <w:p w14:paraId="2F0DD10E">
      <w:pPr>
        <w:pStyle w:val="5"/>
        <w:spacing w:before="66"/>
        <w:rPr>
          <w:rFonts w:ascii="Times New Roman"/>
        </w:rPr>
      </w:pPr>
      <w:r>
        <w:rPr>
          <w:rFonts w:ascii="Times New Roman"/>
          <w:spacing w:val="-2"/>
        </w:rPr>
        <w:t>Advantages</w:t>
      </w:r>
    </w:p>
    <w:p w14:paraId="6A4A9F57">
      <w:pPr>
        <w:pStyle w:val="10"/>
        <w:numPr>
          <w:ilvl w:val="2"/>
          <w:numId w:val="2"/>
        </w:numPr>
        <w:tabs>
          <w:tab w:val="left" w:pos="885"/>
        </w:tabs>
        <w:spacing w:before="267" w:after="0" w:line="240" w:lineRule="auto"/>
        <w:ind w:left="885" w:right="0" w:hanging="360"/>
        <w:jc w:val="left"/>
        <w:rPr>
          <w:sz w:val="24"/>
        </w:rPr>
      </w:pPr>
      <w:r>
        <w:rPr>
          <w:spacing w:val="-2"/>
          <w:sz w:val="24"/>
        </w:rPr>
        <w:t>Simple.</w:t>
      </w:r>
    </w:p>
    <w:p w14:paraId="790F0B66">
      <w:pPr>
        <w:pStyle w:val="10"/>
        <w:numPr>
          <w:ilvl w:val="2"/>
          <w:numId w:val="2"/>
        </w:numPr>
        <w:tabs>
          <w:tab w:val="left" w:pos="885"/>
        </w:tabs>
        <w:spacing w:before="0" w:after="0" w:line="240" w:lineRule="auto"/>
        <w:ind w:left="885" w:right="0" w:hanging="360"/>
        <w:jc w:val="left"/>
        <w:rPr>
          <w:sz w:val="24"/>
        </w:rPr>
      </w:pPr>
      <w:r>
        <w:rPr>
          <w:spacing w:val="-4"/>
          <w:sz w:val="24"/>
        </w:rPr>
        <w:t>Fast.</w:t>
      </w:r>
    </w:p>
    <w:p w14:paraId="2EA65061">
      <w:pPr>
        <w:pStyle w:val="10"/>
        <w:numPr>
          <w:ilvl w:val="2"/>
          <w:numId w:val="2"/>
        </w:numPr>
        <w:tabs>
          <w:tab w:val="left" w:pos="885"/>
        </w:tabs>
        <w:spacing w:before="10" w:after="0" w:line="240" w:lineRule="auto"/>
        <w:ind w:left="885" w:right="0" w:hanging="360"/>
        <w:jc w:val="left"/>
        <w:rPr>
          <w:sz w:val="24"/>
        </w:rPr>
      </w:pPr>
      <w:r>
        <w:rPr>
          <w:sz w:val="24"/>
        </w:rPr>
        <w:t>Uses</w:t>
      </w:r>
      <w:r>
        <w:rPr>
          <w:spacing w:val="-6"/>
          <w:sz w:val="24"/>
        </w:rPr>
        <w:t xml:space="preserve"> </w:t>
      </w:r>
      <w:r>
        <w:rPr>
          <w:sz w:val="24"/>
        </w:rPr>
        <w:t>little</w:t>
      </w:r>
      <w:r>
        <w:rPr>
          <w:spacing w:val="-2"/>
          <w:sz w:val="24"/>
        </w:rPr>
        <w:t xml:space="preserve"> memory.</w:t>
      </w:r>
    </w:p>
    <w:p w14:paraId="23C44C76">
      <w:pPr>
        <w:pStyle w:val="8"/>
        <w:spacing w:before="11"/>
        <w:ind w:left="0"/>
      </w:pPr>
    </w:p>
    <w:p w14:paraId="6CFE4553">
      <w:pPr>
        <w:pStyle w:val="5"/>
        <w:spacing w:before="1"/>
        <w:rPr>
          <w:rFonts w:ascii="Times New Roman"/>
        </w:rPr>
      </w:pPr>
      <w:r>
        <w:rPr>
          <w:rFonts w:ascii="Times New Roman"/>
          <w:spacing w:val="-2"/>
        </w:rPr>
        <w:t>Limitations</w:t>
      </w:r>
    </w:p>
    <w:p w14:paraId="73C2BA7F">
      <w:pPr>
        <w:pStyle w:val="10"/>
        <w:numPr>
          <w:ilvl w:val="2"/>
          <w:numId w:val="2"/>
        </w:numPr>
        <w:tabs>
          <w:tab w:val="left" w:pos="885"/>
        </w:tabs>
        <w:spacing w:before="264" w:after="0" w:line="240" w:lineRule="auto"/>
        <w:ind w:left="885" w:right="0" w:hanging="360"/>
        <w:jc w:val="left"/>
        <w:rPr>
          <w:sz w:val="24"/>
        </w:rPr>
      </w:pPr>
      <w:r>
        <w:rPr>
          <w:sz w:val="24"/>
        </w:rPr>
        <w:t>Can</w:t>
      </w:r>
      <w:r>
        <w:rPr>
          <w:spacing w:val="-9"/>
          <w:sz w:val="24"/>
        </w:rPr>
        <w:t xml:space="preserve"> </w:t>
      </w:r>
      <w:r>
        <w:rPr>
          <w:sz w:val="24"/>
        </w:rPr>
        <w:t>become</w:t>
      </w:r>
      <w:r>
        <w:rPr>
          <w:spacing w:val="-1"/>
          <w:sz w:val="24"/>
        </w:rPr>
        <w:t xml:space="preserve"> </w:t>
      </w:r>
      <w:r>
        <w:rPr>
          <w:sz w:val="24"/>
        </w:rPr>
        <w:t>trapped</w:t>
      </w:r>
      <w:r>
        <w:rPr>
          <w:spacing w:val="-1"/>
          <w:sz w:val="24"/>
        </w:rPr>
        <w:t xml:space="preserve"> </w:t>
      </w:r>
      <w:r>
        <w:rPr>
          <w:sz w:val="24"/>
        </w:rPr>
        <w:t>in</w:t>
      </w:r>
      <w:r>
        <w:rPr>
          <w:spacing w:val="-1"/>
          <w:sz w:val="24"/>
        </w:rPr>
        <w:t xml:space="preserve"> </w:t>
      </w:r>
      <w:r>
        <w:rPr>
          <w:sz w:val="24"/>
        </w:rPr>
        <w:t>local</w:t>
      </w:r>
      <w:r>
        <w:rPr>
          <w:spacing w:val="-10"/>
          <w:sz w:val="24"/>
        </w:rPr>
        <w:t xml:space="preserve"> </w:t>
      </w:r>
      <w:r>
        <w:rPr>
          <w:spacing w:val="-2"/>
          <w:sz w:val="24"/>
        </w:rPr>
        <w:t>optimum.</w:t>
      </w:r>
    </w:p>
    <w:p w14:paraId="0A6DF7F7">
      <w:pPr>
        <w:pStyle w:val="10"/>
        <w:numPr>
          <w:ilvl w:val="2"/>
          <w:numId w:val="2"/>
        </w:numPr>
        <w:tabs>
          <w:tab w:val="left" w:pos="885"/>
        </w:tabs>
        <w:spacing w:before="2" w:after="0" w:line="240" w:lineRule="auto"/>
        <w:ind w:left="885" w:right="0" w:hanging="360"/>
        <w:jc w:val="left"/>
        <w:rPr>
          <w:sz w:val="24"/>
        </w:rPr>
      </w:pPr>
      <w:r>
        <w:rPr>
          <w:sz w:val="24"/>
        </w:rPr>
        <w:t>Cannot</w:t>
      </w:r>
      <w:r>
        <w:rPr>
          <w:spacing w:val="1"/>
          <w:sz w:val="24"/>
        </w:rPr>
        <w:t xml:space="preserve"> </w:t>
      </w:r>
      <w:r>
        <w:rPr>
          <w:sz w:val="24"/>
        </w:rPr>
        <w:t>guarantee</w:t>
      </w:r>
      <w:r>
        <w:rPr>
          <w:spacing w:val="-8"/>
          <w:sz w:val="24"/>
        </w:rPr>
        <w:t xml:space="preserve"> </w:t>
      </w:r>
      <w:r>
        <w:rPr>
          <w:sz w:val="24"/>
        </w:rPr>
        <w:t>the</w:t>
      </w:r>
      <w:r>
        <w:rPr>
          <w:spacing w:val="-4"/>
          <w:sz w:val="24"/>
        </w:rPr>
        <w:t xml:space="preserve"> </w:t>
      </w:r>
      <w:r>
        <w:rPr>
          <w:sz w:val="24"/>
        </w:rPr>
        <w:t>global</w:t>
      </w:r>
      <w:r>
        <w:rPr>
          <w:spacing w:val="-4"/>
          <w:sz w:val="24"/>
        </w:rPr>
        <w:t xml:space="preserve"> </w:t>
      </w:r>
      <w:r>
        <w:rPr>
          <w:sz w:val="24"/>
        </w:rPr>
        <w:t>best</w:t>
      </w:r>
      <w:r>
        <w:rPr>
          <w:spacing w:val="2"/>
          <w:sz w:val="24"/>
        </w:rPr>
        <w:t xml:space="preserve"> </w:t>
      </w:r>
      <w:r>
        <w:rPr>
          <w:spacing w:val="-2"/>
          <w:sz w:val="24"/>
        </w:rPr>
        <w:t>solution.</w:t>
      </w:r>
    </w:p>
    <w:p w14:paraId="776E8005">
      <w:pPr>
        <w:pStyle w:val="10"/>
        <w:numPr>
          <w:ilvl w:val="2"/>
          <w:numId w:val="2"/>
        </w:numPr>
        <w:tabs>
          <w:tab w:val="left" w:pos="885"/>
        </w:tabs>
        <w:spacing w:before="2" w:after="0" w:line="240" w:lineRule="auto"/>
        <w:ind w:left="885" w:right="0" w:hanging="360"/>
        <w:jc w:val="left"/>
        <w:rPr>
          <w:sz w:val="24"/>
        </w:rPr>
      </w:pPr>
      <w:r>
        <w:rPr>
          <w:sz w:val="24"/>
        </w:rPr>
        <w:t>Sensitive</w:t>
      </w:r>
      <w:r>
        <w:rPr>
          <w:spacing w:val="-6"/>
          <w:sz w:val="24"/>
        </w:rPr>
        <w:t xml:space="preserve"> </w:t>
      </w:r>
      <w:r>
        <w:rPr>
          <w:sz w:val="24"/>
        </w:rPr>
        <w:t>to</w:t>
      </w:r>
      <w:r>
        <w:rPr>
          <w:spacing w:val="-6"/>
          <w:sz w:val="24"/>
        </w:rPr>
        <w:t xml:space="preserve"> </w:t>
      </w:r>
      <w:r>
        <w:rPr>
          <w:sz w:val="24"/>
        </w:rPr>
        <w:t>starting</w:t>
      </w:r>
      <w:r>
        <w:rPr>
          <w:spacing w:val="-5"/>
          <w:sz w:val="24"/>
        </w:rPr>
        <w:t xml:space="preserve"> </w:t>
      </w:r>
      <w:r>
        <w:rPr>
          <w:spacing w:val="-2"/>
          <w:sz w:val="24"/>
        </w:rPr>
        <w:t>condition</w:t>
      </w:r>
    </w:p>
    <w:p w14:paraId="7F423188">
      <w:pPr>
        <w:pStyle w:val="8"/>
        <w:spacing w:before="80"/>
        <w:ind w:left="0"/>
      </w:pPr>
    </w:p>
    <w:p w14:paraId="4AD21A47">
      <w:pPr>
        <w:pStyle w:val="3"/>
        <w:numPr>
          <w:ilvl w:val="1"/>
          <w:numId w:val="2"/>
        </w:numPr>
        <w:tabs>
          <w:tab w:val="left" w:pos="503"/>
        </w:tabs>
        <w:spacing w:before="0" w:after="0" w:line="240" w:lineRule="auto"/>
        <w:ind w:left="503" w:right="0" w:hanging="338"/>
        <w:jc w:val="left"/>
      </w:pPr>
      <w:r>
        <w:t>Local</w:t>
      </w:r>
      <w:r>
        <w:rPr>
          <w:spacing w:val="-18"/>
        </w:rPr>
        <w:t xml:space="preserve"> </w:t>
      </w:r>
      <w:r>
        <w:t>Maxima,</w:t>
      </w:r>
      <w:r>
        <w:rPr>
          <w:spacing w:val="-16"/>
        </w:rPr>
        <w:t xml:space="preserve"> </w:t>
      </w:r>
      <w:r>
        <w:t>Plateaus</w:t>
      </w:r>
      <w:r>
        <w:rPr>
          <w:spacing w:val="-16"/>
        </w:rPr>
        <w:t xml:space="preserve"> </w:t>
      </w:r>
      <w:r>
        <w:t>and</w:t>
      </w:r>
      <w:r>
        <w:rPr>
          <w:spacing w:val="-17"/>
        </w:rPr>
        <w:t xml:space="preserve"> </w:t>
      </w:r>
      <w:r>
        <w:rPr>
          <w:spacing w:val="-2"/>
        </w:rPr>
        <w:t>Ridges</w:t>
      </w:r>
    </w:p>
    <w:p w14:paraId="267E7937">
      <w:pPr>
        <w:pStyle w:val="4"/>
        <w:spacing w:before="325"/>
      </w:pPr>
      <w:r>
        <w:rPr>
          <w:color w:val="434343"/>
        </w:rPr>
        <w:t>Local</w:t>
      </w:r>
      <w:r>
        <w:rPr>
          <w:color w:val="434343"/>
          <w:spacing w:val="-11"/>
        </w:rPr>
        <w:t xml:space="preserve"> </w:t>
      </w:r>
      <w:r>
        <w:rPr>
          <w:color w:val="434343"/>
          <w:spacing w:val="-2"/>
        </w:rPr>
        <w:t>Maximum</w:t>
      </w:r>
    </w:p>
    <w:p w14:paraId="2AC2ED87">
      <w:pPr>
        <w:pStyle w:val="8"/>
        <w:spacing w:before="279"/>
        <w:ind w:left="165"/>
      </w:pPr>
      <w:r>
        <w:t>A</w:t>
      </w:r>
      <w:r>
        <w:rPr>
          <w:spacing w:val="-12"/>
        </w:rPr>
        <w:t xml:space="preserve"> </w:t>
      </w:r>
      <w:r>
        <w:t>solution</w:t>
      </w:r>
      <w:r>
        <w:rPr>
          <w:spacing w:val="-8"/>
        </w:rPr>
        <w:t xml:space="preserve"> </w:t>
      </w:r>
      <w:r>
        <w:t>better</w:t>
      </w:r>
      <w:r>
        <w:rPr>
          <w:spacing w:val="-3"/>
        </w:rPr>
        <w:t xml:space="preserve"> </w:t>
      </w:r>
      <w:r>
        <w:t>than</w:t>
      </w:r>
      <w:r>
        <w:rPr>
          <w:spacing w:val="-8"/>
        </w:rPr>
        <w:t xml:space="preserve"> </w:t>
      </w:r>
      <w:r>
        <w:t>nearby</w:t>
      </w:r>
      <w:r>
        <w:rPr>
          <w:spacing w:val="-6"/>
        </w:rPr>
        <w:t xml:space="preserve"> </w:t>
      </w:r>
      <w:r>
        <w:t>solutions</w:t>
      </w:r>
      <w:r>
        <w:rPr>
          <w:spacing w:val="1"/>
        </w:rPr>
        <w:t xml:space="preserve"> </w:t>
      </w:r>
      <w:r>
        <w:t>but</w:t>
      </w:r>
      <w:r>
        <w:rPr>
          <w:spacing w:val="4"/>
        </w:rPr>
        <w:t xml:space="preserve"> </w:t>
      </w:r>
      <w:r>
        <w:t>not</w:t>
      </w:r>
      <w:r>
        <w:rPr>
          <w:spacing w:val="-1"/>
        </w:rPr>
        <w:t xml:space="preserve"> </w:t>
      </w:r>
      <w:r>
        <w:t>globally</w:t>
      </w:r>
      <w:r>
        <w:rPr>
          <w:spacing w:val="-10"/>
        </w:rPr>
        <w:t xml:space="preserve"> </w:t>
      </w:r>
      <w:r>
        <w:rPr>
          <w:spacing w:val="-2"/>
        </w:rPr>
        <w:t>optimal.</w:t>
      </w:r>
    </w:p>
    <w:p w14:paraId="57C3883F">
      <w:pPr>
        <w:pStyle w:val="8"/>
        <w:spacing w:before="9"/>
        <w:ind w:left="0"/>
      </w:pPr>
    </w:p>
    <w:p w14:paraId="4B85E954">
      <w:pPr>
        <w:pStyle w:val="5"/>
        <w:spacing w:before="1" w:line="275" w:lineRule="exact"/>
        <w:rPr>
          <w:rFonts w:ascii="Times New Roman"/>
        </w:rPr>
      </w:pPr>
      <w:r>
        <w:rPr>
          <w:rFonts w:ascii="Times New Roman"/>
          <w:spacing w:val="-2"/>
        </w:rPr>
        <w:t>Example</w:t>
      </w:r>
    </w:p>
    <w:p w14:paraId="244D7F00">
      <w:pPr>
        <w:pStyle w:val="8"/>
        <w:spacing w:line="275" w:lineRule="exact"/>
        <w:ind w:left="165"/>
      </w:pPr>
      <w:r>
        <w:t>Traffic</w:t>
      </w:r>
      <w:r>
        <w:rPr>
          <w:spacing w:val="-5"/>
        </w:rPr>
        <w:t xml:space="preserve"> </w:t>
      </w:r>
      <w:r>
        <w:t>improves</w:t>
      </w:r>
      <w:r>
        <w:rPr>
          <w:spacing w:val="-1"/>
        </w:rPr>
        <w:t xml:space="preserve"> </w:t>
      </w:r>
      <w:r>
        <w:t>in</w:t>
      </w:r>
      <w:r>
        <w:rPr>
          <w:spacing w:val="-8"/>
        </w:rPr>
        <w:t xml:space="preserve"> </w:t>
      </w:r>
      <w:r>
        <w:t>one</w:t>
      </w:r>
      <w:r>
        <w:rPr>
          <w:spacing w:val="-2"/>
        </w:rPr>
        <w:t xml:space="preserve"> </w:t>
      </w:r>
      <w:r>
        <w:t>area</w:t>
      </w:r>
      <w:r>
        <w:rPr>
          <w:spacing w:val="-4"/>
        </w:rPr>
        <w:t xml:space="preserve"> </w:t>
      </w:r>
      <w:r>
        <w:t>while</w:t>
      </w:r>
      <w:r>
        <w:rPr>
          <w:spacing w:val="-4"/>
        </w:rPr>
        <w:t xml:space="preserve"> </w:t>
      </w:r>
      <w:r>
        <w:t>congestion</w:t>
      </w:r>
      <w:r>
        <w:rPr>
          <w:spacing w:val="-8"/>
        </w:rPr>
        <w:t xml:space="preserve"> </w:t>
      </w:r>
      <w:r>
        <w:t>worsens</w:t>
      </w:r>
      <w:r>
        <w:rPr>
          <w:spacing w:val="-5"/>
        </w:rPr>
        <w:t xml:space="preserve"> </w:t>
      </w:r>
      <w:r>
        <w:rPr>
          <w:spacing w:val="-2"/>
        </w:rPr>
        <w:t>elsewhere.</w:t>
      </w:r>
    </w:p>
    <w:p w14:paraId="4AF27D71">
      <w:pPr>
        <w:pStyle w:val="8"/>
        <w:ind w:left="0"/>
      </w:pPr>
    </w:p>
    <w:p w14:paraId="29DA6B00">
      <w:pPr>
        <w:pStyle w:val="8"/>
        <w:ind w:left="0"/>
      </w:pPr>
    </w:p>
    <w:p w14:paraId="117CCB3D">
      <w:pPr>
        <w:pStyle w:val="8"/>
        <w:spacing w:before="44"/>
        <w:ind w:left="0"/>
      </w:pPr>
    </w:p>
    <w:p w14:paraId="7DFF56C8">
      <w:pPr>
        <w:pStyle w:val="4"/>
      </w:pPr>
      <w:r>
        <w:rPr>
          <w:color w:val="434343"/>
          <w:spacing w:val="-2"/>
        </w:rPr>
        <w:t>Plateau</w:t>
      </w:r>
    </w:p>
    <w:p w14:paraId="3E210699">
      <w:pPr>
        <w:pStyle w:val="8"/>
        <w:spacing w:before="284"/>
        <w:ind w:left="165"/>
      </w:pPr>
      <w:r>
        <w:t>Many</w:t>
      </w:r>
      <w:r>
        <w:rPr>
          <w:spacing w:val="-9"/>
        </w:rPr>
        <w:t xml:space="preserve"> </w:t>
      </w:r>
      <w:r>
        <w:t>neighboring</w:t>
      </w:r>
      <w:r>
        <w:rPr>
          <w:spacing w:val="-4"/>
        </w:rPr>
        <w:t xml:space="preserve"> </w:t>
      </w:r>
      <w:r>
        <w:t>solutions</w:t>
      </w:r>
      <w:r>
        <w:rPr>
          <w:spacing w:val="-4"/>
        </w:rPr>
        <w:t xml:space="preserve"> </w:t>
      </w:r>
      <w:r>
        <w:t>have</w:t>
      </w:r>
      <w:r>
        <w:rPr>
          <w:spacing w:val="-5"/>
        </w:rPr>
        <w:t xml:space="preserve"> </w:t>
      </w:r>
      <w:r>
        <w:t>the</w:t>
      </w:r>
      <w:r>
        <w:rPr>
          <w:spacing w:val="-4"/>
        </w:rPr>
        <w:t xml:space="preserve"> </w:t>
      </w:r>
      <w:r>
        <w:t>same</w:t>
      </w:r>
      <w:r>
        <w:rPr>
          <w:spacing w:val="2"/>
        </w:rPr>
        <w:t xml:space="preserve"> </w:t>
      </w:r>
      <w:r>
        <w:rPr>
          <w:spacing w:val="-2"/>
        </w:rPr>
        <w:t>value.</w:t>
      </w:r>
    </w:p>
    <w:p w14:paraId="50023596">
      <w:pPr>
        <w:pStyle w:val="8"/>
        <w:spacing w:before="5"/>
        <w:ind w:left="0"/>
      </w:pPr>
    </w:p>
    <w:p w14:paraId="5161C33F">
      <w:pPr>
        <w:pStyle w:val="5"/>
        <w:rPr>
          <w:rFonts w:ascii="Times New Roman"/>
        </w:rPr>
      </w:pPr>
      <w:r>
        <w:rPr>
          <w:rFonts w:ascii="Times New Roman"/>
          <w:spacing w:val="-2"/>
        </w:rPr>
        <w:t>Example</w:t>
      </w:r>
    </w:p>
    <w:p w14:paraId="265543AE">
      <w:pPr>
        <w:pStyle w:val="8"/>
        <w:spacing w:before="3"/>
        <w:ind w:left="165"/>
      </w:pPr>
      <w:r>
        <w:t>Changing</w:t>
      </w:r>
      <w:r>
        <w:rPr>
          <w:spacing w:val="-9"/>
        </w:rPr>
        <w:t xml:space="preserve"> </w:t>
      </w:r>
      <w:r>
        <w:t>signal</w:t>
      </w:r>
      <w:r>
        <w:rPr>
          <w:spacing w:val="-8"/>
        </w:rPr>
        <w:t xml:space="preserve"> </w:t>
      </w:r>
      <w:r>
        <w:t>timing</w:t>
      </w:r>
      <w:r>
        <w:rPr>
          <w:spacing w:val="2"/>
        </w:rPr>
        <w:t xml:space="preserve"> </w:t>
      </w:r>
      <w:r>
        <w:t>by</w:t>
      </w:r>
      <w:r>
        <w:rPr>
          <w:spacing w:val="-13"/>
        </w:rPr>
        <w:t xml:space="preserve"> </w:t>
      </w:r>
      <w:r>
        <w:t>one</w:t>
      </w:r>
      <w:r>
        <w:rPr>
          <w:spacing w:val="-5"/>
        </w:rPr>
        <w:t xml:space="preserve"> </w:t>
      </w:r>
      <w:r>
        <w:t>second</w:t>
      </w:r>
      <w:r>
        <w:rPr>
          <w:spacing w:val="-4"/>
        </w:rPr>
        <w:t xml:space="preserve"> </w:t>
      </w:r>
      <w:r>
        <w:t>has</w:t>
      </w:r>
      <w:r>
        <w:rPr>
          <w:spacing w:val="-4"/>
        </w:rPr>
        <w:t xml:space="preserve"> </w:t>
      </w:r>
      <w:r>
        <w:t>no</w:t>
      </w:r>
      <w:r>
        <w:rPr>
          <w:spacing w:val="1"/>
        </w:rPr>
        <w:t xml:space="preserve"> </w:t>
      </w:r>
      <w:r>
        <w:t>noticeable</w:t>
      </w:r>
      <w:r>
        <w:rPr>
          <w:spacing w:val="-1"/>
        </w:rPr>
        <w:t xml:space="preserve"> </w:t>
      </w:r>
      <w:r>
        <w:rPr>
          <w:spacing w:val="-2"/>
        </w:rPr>
        <w:t>effect.</w:t>
      </w:r>
    </w:p>
    <w:p w14:paraId="71894C82">
      <w:pPr>
        <w:pStyle w:val="8"/>
        <w:ind w:left="0"/>
      </w:pPr>
    </w:p>
    <w:p w14:paraId="143D14E3">
      <w:pPr>
        <w:pStyle w:val="8"/>
        <w:ind w:left="0"/>
      </w:pPr>
    </w:p>
    <w:p w14:paraId="0D6AAB8E">
      <w:pPr>
        <w:pStyle w:val="8"/>
        <w:spacing w:before="42"/>
        <w:ind w:left="0"/>
      </w:pPr>
    </w:p>
    <w:p w14:paraId="749FAC77">
      <w:pPr>
        <w:pStyle w:val="4"/>
      </w:pPr>
      <w:r>
        <w:rPr>
          <w:color w:val="434343"/>
          <w:spacing w:val="-2"/>
        </w:rPr>
        <w:t>Ridge</w:t>
      </w:r>
    </w:p>
    <w:p w14:paraId="60B39DBD">
      <w:pPr>
        <w:pStyle w:val="8"/>
        <w:spacing w:before="281"/>
        <w:ind w:left="165"/>
      </w:pPr>
      <w:r>
        <w:t>The</w:t>
      </w:r>
      <w:r>
        <w:rPr>
          <w:spacing w:val="-8"/>
        </w:rPr>
        <w:t xml:space="preserve"> </w:t>
      </w:r>
      <w:r>
        <w:t>optimal</w:t>
      </w:r>
      <w:r>
        <w:rPr>
          <w:spacing w:val="-11"/>
        </w:rPr>
        <w:t xml:space="preserve"> </w:t>
      </w:r>
      <w:r>
        <w:t>path</w:t>
      </w:r>
      <w:r>
        <w:rPr>
          <w:spacing w:val="-6"/>
        </w:rPr>
        <w:t xml:space="preserve"> </w:t>
      </w:r>
      <w:r>
        <w:t>requires</w:t>
      </w:r>
      <w:r>
        <w:rPr>
          <w:spacing w:val="-3"/>
        </w:rPr>
        <w:t xml:space="preserve"> </w:t>
      </w:r>
      <w:r>
        <w:t>several</w:t>
      </w:r>
      <w:r>
        <w:rPr>
          <w:spacing w:val="-3"/>
        </w:rPr>
        <w:t xml:space="preserve"> </w:t>
      </w:r>
      <w:r>
        <w:t>coordinated</w:t>
      </w:r>
      <w:r>
        <w:rPr>
          <w:spacing w:val="1"/>
        </w:rPr>
        <w:t xml:space="preserve"> </w:t>
      </w:r>
      <w:r>
        <w:rPr>
          <w:spacing w:val="-2"/>
        </w:rPr>
        <w:t>changes.</w:t>
      </w:r>
    </w:p>
    <w:p w14:paraId="45520F90">
      <w:pPr>
        <w:pStyle w:val="8"/>
        <w:spacing w:before="6"/>
        <w:ind w:left="0"/>
      </w:pPr>
    </w:p>
    <w:p w14:paraId="1AA2FA3A">
      <w:pPr>
        <w:pStyle w:val="5"/>
        <w:rPr>
          <w:rFonts w:ascii="Times New Roman"/>
        </w:rPr>
      </w:pPr>
      <w:r>
        <w:rPr>
          <w:rFonts w:ascii="Times New Roman"/>
          <w:spacing w:val="-2"/>
        </w:rPr>
        <w:t>Example</w:t>
      </w:r>
    </w:p>
    <w:p w14:paraId="3F85EA7E">
      <w:pPr>
        <w:pStyle w:val="8"/>
        <w:spacing w:before="2" w:line="484" w:lineRule="auto"/>
        <w:ind w:left="165" w:right="2302"/>
      </w:pPr>
      <w:r>
        <w:t>Multiple intersections must change simultaneously to improve</w:t>
      </w:r>
      <w:r>
        <w:rPr>
          <w:spacing w:val="-1"/>
        </w:rPr>
        <w:t xml:space="preserve"> </w:t>
      </w:r>
      <w:r>
        <w:t>traffic. Hill</w:t>
      </w:r>
      <w:r>
        <w:rPr>
          <w:spacing w:val="-12"/>
        </w:rPr>
        <w:t xml:space="preserve"> </w:t>
      </w:r>
      <w:r>
        <w:t>Climbing</w:t>
      </w:r>
      <w:r>
        <w:rPr>
          <w:spacing w:val="-8"/>
        </w:rPr>
        <w:t xml:space="preserve"> </w:t>
      </w:r>
      <w:r>
        <w:t>struggles</w:t>
      </w:r>
      <w:r>
        <w:rPr>
          <w:spacing w:val="-5"/>
        </w:rPr>
        <w:t xml:space="preserve"> </w:t>
      </w:r>
      <w:r>
        <w:t>because</w:t>
      </w:r>
      <w:r>
        <w:rPr>
          <w:spacing w:val="-4"/>
        </w:rPr>
        <w:t xml:space="preserve"> </w:t>
      </w:r>
      <w:r>
        <w:t>it</w:t>
      </w:r>
      <w:r>
        <w:rPr>
          <w:spacing w:val="-3"/>
        </w:rPr>
        <w:t xml:space="preserve"> </w:t>
      </w:r>
      <w:r>
        <w:t>changes</w:t>
      </w:r>
      <w:r>
        <w:rPr>
          <w:spacing w:val="-9"/>
        </w:rPr>
        <w:t xml:space="preserve"> </w:t>
      </w:r>
      <w:r>
        <w:t>only</w:t>
      </w:r>
      <w:r>
        <w:rPr>
          <w:spacing w:val="-13"/>
        </w:rPr>
        <w:t xml:space="preserve"> </w:t>
      </w:r>
      <w:r>
        <w:t>one</w:t>
      </w:r>
      <w:r>
        <w:rPr>
          <w:spacing w:val="-9"/>
        </w:rPr>
        <w:t xml:space="preserve"> </w:t>
      </w:r>
      <w:r>
        <w:t>variable</w:t>
      </w:r>
      <w:r>
        <w:rPr>
          <w:spacing w:val="-6"/>
        </w:rPr>
        <w:t xml:space="preserve"> </w:t>
      </w:r>
      <w:r>
        <w:t>at</w:t>
      </w:r>
      <w:r>
        <w:rPr>
          <w:spacing w:val="-3"/>
        </w:rPr>
        <w:t xml:space="preserve"> </w:t>
      </w:r>
      <w:r>
        <w:t>a</w:t>
      </w:r>
      <w:r>
        <w:rPr>
          <w:spacing w:val="-15"/>
        </w:rPr>
        <w:t xml:space="preserve"> </w:t>
      </w:r>
      <w:r>
        <w:t>time.</w:t>
      </w:r>
    </w:p>
    <w:p w14:paraId="59B681E8">
      <w:pPr>
        <w:pStyle w:val="8"/>
        <w:spacing w:after="0" w:line="484" w:lineRule="auto"/>
        <w:sectPr>
          <w:pgSz w:w="11920" w:h="16850"/>
          <w:pgMar w:top="1360" w:right="1133" w:bottom="280" w:left="1275" w:header="720" w:footer="720" w:gutter="0"/>
          <w:cols w:space="720" w:num="1"/>
        </w:sectPr>
      </w:pPr>
    </w:p>
    <w:p w14:paraId="4C454DFC">
      <w:pPr>
        <w:pStyle w:val="3"/>
        <w:numPr>
          <w:ilvl w:val="1"/>
          <w:numId w:val="2"/>
        </w:numPr>
        <w:tabs>
          <w:tab w:val="left" w:pos="591"/>
        </w:tabs>
        <w:spacing w:before="59" w:after="0" w:line="240" w:lineRule="auto"/>
        <w:ind w:left="591" w:right="0" w:hanging="426"/>
        <w:jc w:val="left"/>
      </w:pPr>
      <w:r>
        <w:rPr>
          <w:spacing w:val="-2"/>
        </w:rPr>
        <w:t>Simulated</w:t>
      </w:r>
      <w:r>
        <w:rPr>
          <w:spacing w:val="-5"/>
        </w:rPr>
        <w:t xml:space="preserve"> </w:t>
      </w:r>
      <w:r>
        <w:rPr>
          <w:spacing w:val="-2"/>
        </w:rPr>
        <w:t>Annealing</w:t>
      </w:r>
      <w:r>
        <w:rPr>
          <w:spacing w:val="-6"/>
        </w:rPr>
        <w:t xml:space="preserve"> </w:t>
      </w:r>
      <w:r>
        <w:rPr>
          <w:spacing w:val="-2"/>
        </w:rPr>
        <w:t>and</w:t>
      </w:r>
      <w:r>
        <w:rPr>
          <w:spacing w:val="-5"/>
        </w:rPr>
        <w:t xml:space="preserve"> </w:t>
      </w:r>
      <w:r>
        <w:rPr>
          <w:spacing w:val="-2"/>
        </w:rPr>
        <w:t>Genetic</w:t>
      </w:r>
      <w:r>
        <w:rPr>
          <w:spacing w:val="-11"/>
        </w:rPr>
        <w:t xml:space="preserve"> </w:t>
      </w:r>
      <w:r>
        <w:rPr>
          <w:spacing w:val="-2"/>
        </w:rPr>
        <w:t>Algorithms</w:t>
      </w:r>
    </w:p>
    <w:p w14:paraId="57313616">
      <w:pPr>
        <w:pStyle w:val="4"/>
        <w:spacing w:before="317"/>
      </w:pPr>
      <w:r>
        <w:rPr>
          <w:color w:val="434343"/>
        </w:rPr>
        <w:t>Simulated</w:t>
      </w:r>
      <w:r>
        <w:rPr>
          <w:color w:val="434343"/>
          <w:spacing w:val="-17"/>
        </w:rPr>
        <w:t xml:space="preserve"> </w:t>
      </w:r>
      <w:r>
        <w:rPr>
          <w:color w:val="434343"/>
          <w:spacing w:val="-2"/>
        </w:rPr>
        <w:t>Annealing</w:t>
      </w:r>
    </w:p>
    <w:p w14:paraId="0FF436E3">
      <w:pPr>
        <w:pStyle w:val="10"/>
        <w:numPr>
          <w:ilvl w:val="2"/>
          <w:numId w:val="2"/>
        </w:numPr>
        <w:tabs>
          <w:tab w:val="left" w:pos="885"/>
        </w:tabs>
        <w:spacing w:before="280" w:after="0" w:line="275" w:lineRule="exact"/>
        <w:ind w:left="885" w:right="0" w:hanging="360"/>
        <w:jc w:val="left"/>
        <w:rPr>
          <w:sz w:val="24"/>
        </w:rPr>
      </w:pPr>
      <w:r>
        <w:rPr>
          <w:sz w:val="24"/>
        </w:rPr>
        <w:t>Occasionally</w:t>
      </w:r>
      <w:r>
        <w:rPr>
          <w:spacing w:val="-4"/>
          <w:sz w:val="24"/>
        </w:rPr>
        <w:t xml:space="preserve"> </w:t>
      </w:r>
      <w:r>
        <w:rPr>
          <w:sz w:val="24"/>
        </w:rPr>
        <w:t>accepts</w:t>
      </w:r>
      <w:r>
        <w:rPr>
          <w:spacing w:val="-2"/>
          <w:sz w:val="24"/>
        </w:rPr>
        <w:t xml:space="preserve"> </w:t>
      </w:r>
      <w:r>
        <w:rPr>
          <w:sz w:val="24"/>
        </w:rPr>
        <w:t>worse</w:t>
      </w:r>
      <w:r>
        <w:rPr>
          <w:spacing w:val="-2"/>
          <w:sz w:val="24"/>
        </w:rPr>
        <w:t xml:space="preserve"> solutions.</w:t>
      </w:r>
    </w:p>
    <w:p w14:paraId="49DEE2AB">
      <w:pPr>
        <w:pStyle w:val="10"/>
        <w:numPr>
          <w:ilvl w:val="2"/>
          <w:numId w:val="2"/>
        </w:numPr>
        <w:tabs>
          <w:tab w:val="left" w:pos="885"/>
        </w:tabs>
        <w:spacing w:before="0" w:after="0" w:line="275" w:lineRule="exact"/>
        <w:ind w:left="885" w:right="0" w:hanging="360"/>
        <w:jc w:val="left"/>
        <w:rPr>
          <w:sz w:val="24"/>
        </w:rPr>
      </w:pPr>
      <w:r>
        <w:rPr>
          <w:sz w:val="24"/>
        </w:rPr>
        <w:t>Escapes</w:t>
      </w:r>
      <w:r>
        <w:rPr>
          <w:spacing w:val="-3"/>
          <w:sz w:val="24"/>
        </w:rPr>
        <w:t xml:space="preserve"> </w:t>
      </w:r>
      <w:r>
        <w:rPr>
          <w:sz w:val="24"/>
        </w:rPr>
        <w:t>local</w:t>
      </w:r>
      <w:r>
        <w:rPr>
          <w:spacing w:val="-8"/>
          <w:sz w:val="24"/>
        </w:rPr>
        <w:t xml:space="preserve"> </w:t>
      </w:r>
      <w:r>
        <w:rPr>
          <w:spacing w:val="-2"/>
          <w:sz w:val="24"/>
        </w:rPr>
        <w:t>maxima.</w:t>
      </w:r>
    </w:p>
    <w:p w14:paraId="3007FBCE">
      <w:pPr>
        <w:pStyle w:val="10"/>
        <w:numPr>
          <w:ilvl w:val="2"/>
          <w:numId w:val="2"/>
        </w:numPr>
        <w:tabs>
          <w:tab w:val="left" w:pos="885"/>
        </w:tabs>
        <w:spacing w:before="9" w:after="0" w:line="240" w:lineRule="auto"/>
        <w:ind w:left="885" w:right="0" w:hanging="360"/>
        <w:jc w:val="left"/>
        <w:rPr>
          <w:sz w:val="24"/>
        </w:rPr>
      </w:pPr>
      <w:r>
        <w:rPr>
          <w:sz w:val="24"/>
        </w:rPr>
        <w:t>Probability</w:t>
      </w:r>
      <w:r>
        <w:rPr>
          <w:spacing w:val="-6"/>
          <w:sz w:val="24"/>
        </w:rPr>
        <w:t xml:space="preserve"> </w:t>
      </w:r>
      <w:r>
        <w:rPr>
          <w:sz w:val="24"/>
        </w:rPr>
        <w:t>decreases</w:t>
      </w:r>
      <w:r>
        <w:rPr>
          <w:spacing w:val="-4"/>
          <w:sz w:val="24"/>
        </w:rPr>
        <w:t xml:space="preserve"> </w:t>
      </w:r>
      <w:r>
        <w:rPr>
          <w:sz w:val="24"/>
        </w:rPr>
        <w:t>as</w:t>
      </w:r>
      <w:r>
        <w:rPr>
          <w:spacing w:val="-5"/>
          <w:sz w:val="24"/>
        </w:rPr>
        <w:t xml:space="preserve"> </w:t>
      </w:r>
      <w:r>
        <w:rPr>
          <w:sz w:val="24"/>
        </w:rPr>
        <w:t>temperature</w:t>
      </w:r>
      <w:r>
        <w:rPr>
          <w:spacing w:val="-2"/>
          <w:sz w:val="24"/>
        </w:rPr>
        <w:t xml:space="preserve"> cools.</w:t>
      </w:r>
    </w:p>
    <w:p w14:paraId="645E043B">
      <w:pPr>
        <w:pStyle w:val="8"/>
        <w:spacing w:before="5"/>
        <w:ind w:left="0"/>
      </w:pPr>
    </w:p>
    <w:p w14:paraId="65B94F1F">
      <w:pPr>
        <w:pStyle w:val="8"/>
        <w:ind w:left="165"/>
      </w:pPr>
      <w:r>
        <w:rPr>
          <w:spacing w:val="-2"/>
        </w:rPr>
        <w:t>Advantages:</w:t>
      </w:r>
    </w:p>
    <w:p w14:paraId="15F71C59">
      <w:pPr>
        <w:pStyle w:val="10"/>
        <w:numPr>
          <w:ilvl w:val="2"/>
          <w:numId w:val="2"/>
        </w:numPr>
        <w:tabs>
          <w:tab w:val="left" w:pos="885"/>
        </w:tabs>
        <w:spacing w:before="271" w:after="0" w:line="240" w:lineRule="auto"/>
        <w:ind w:left="885" w:right="0" w:hanging="360"/>
        <w:jc w:val="left"/>
        <w:rPr>
          <w:sz w:val="24"/>
        </w:rPr>
      </w:pPr>
      <w:r>
        <w:rPr>
          <w:sz w:val="24"/>
        </w:rPr>
        <w:t>Avoids</w:t>
      </w:r>
      <w:r>
        <w:rPr>
          <w:spacing w:val="-6"/>
          <w:sz w:val="24"/>
        </w:rPr>
        <w:t xml:space="preserve"> </w:t>
      </w:r>
      <w:r>
        <w:rPr>
          <w:sz w:val="24"/>
        </w:rPr>
        <w:t>getting</w:t>
      </w:r>
      <w:r>
        <w:rPr>
          <w:spacing w:val="-1"/>
          <w:sz w:val="24"/>
        </w:rPr>
        <w:t xml:space="preserve"> </w:t>
      </w:r>
      <w:r>
        <w:rPr>
          <w:spacing w:val="-2"/>
          <w:sz w:val="24"/>
        </w:rPr>
        <w:t>stuck.</w:t>
      </w:r>
    </w:p>
    <w:p w14:paraId="4B726647">
      <w:pPr>
        <w:pStyle w:val="10"/>
        <w:numPr>
          <w:ilvl w:val="2"/>
          <w:numId w:val="2"/>
        </w:numPr>
        <w:tabs>
          <w:tab w:val="left" w:pos="885"/>
        </w:tabs>
        <w:spacing w:before="10" w:after="0" w:line="240" w:lineRule="auto"/>
        <w:ind w:left="885" w:right="0" w:hanging="360"/>
        <w:jc w:val="left"/>
        <w:rPr>
          <w:sz w:val="24"/>
        </w:rPr>
      </w:pPr>
      <w:r>
        <w:rPr>
          <w:sz w:val="24"/>
        </w:rPr>
        <w:t>Explores</w:t>
      </w:r>
      <w:r>
        <w:rPr>
          <w:spacing w:val="-4"/>
          <w:sz w:val="24"/>
        </w:rPr>
        <w:t xml:space="preserve"> </w:t>
      </w:r>
      <w:r>
        <w:rPr>
          <w:sz w:val="24"/>
        </w:rPr>
        <w:t>more</w:t>
      </w:r>
      <w:r>
        <w:rPr>
          <w:spacing w:val="-4"/>
          <w:sz w:val="24"/>
        </w:rPr>
        <w:t xml:space="preserve"> </w:t>
      </w:r>
      <w:r>
        <w:rPr>
          <w:spacing w:val="-2"/>
          <w:sz w:val="24"/>
        </w:rPr>
        <w:t>solutions.</w:t>
      </w:r>
    </w:p>
    <w:p w14:paraId="3F5E900D">
      <w:pPr>
        <w:pStyle w:val="8"/>
        <w:ind w:left="0"/>
      </w:pPr>
    </w:p>
    <w:p w14:paraId="15EC4C85">
      <w:pPr>
        <w:pStyle w:val="8"/>
        <w:ind w:left="0"/>
      </w:pPr>
    </w:p>
    <w:p w14:paraId="509708CF">
      <w:pPr>
        <w:pStyle w:val="8"/>
        <w:spacing w:before="42"/>
        <w:ind w:left="0"/>
      </w:pPr>
    </w:p>
    <w:p w14:paraId="5C3D7AED">
      <w:pPr>
        <w:spacing w:before="1" w:line="468" w:lineRule="auto"/>
        <w:ind w:left="165" w:right="6532" w:firstLine="0"/>
        <w:jc w:val="left"/>
        <w:rPr>
          <w:sz w:val="24"/>
        </w:rPr>
      </w:pPr>
      <w:r>
        <w:rPr>
          <w:color w:val="434343"/>
          <w:sz w:val="28"/>
        </w:rPr>
        <w:t xml:space="preserve">Genetic Algorithm </w:t>
      </w:r>
      <w:r>
        <w:rPr>
          <w:sz w:val="24"/>
        </w:rPr>
        <w:t>Inspired</w:t>
      </w:r>
      <w:r>
        <w:rPr>
          <w:spacing w:val="-15"/>
          <w:sz w:val="24"/>
        </w:rPr>
        <w:t xml:space="preserve"> </w:t>
      </w:r>
      <w:r>
        <w:rPr>
          <w:sz w:val="24"/>
        </w:rPr>
        <w:t>by</w:t>
      </w:r>
      <w:r>
        <w:rPr>
          <w:spacing w:val="-15"/>
          <w:sz w:val="24"/>
        </w:rPr>
        <w:t xml:space="preserve"> </w:t>
      </w:r>
      <w:r>
        <w:rPr>
          <w:sz w:val="24"/>
        </w:rPr>
        <w:t>natural</w:t>
      </w:r>
      <w:r>
        <w:rPr>
          <w:spacing w:val="-15"/>
          <w:sz w:val="24"/>
        </w:rPr>
        <w:t xml:space="preserve"> </w:t>
      </w:r>
      <w:r>
        <w:rPr>
          <w:sz w:val="24"/>
        </w:rPr>
        <w:t xml:space="preserve">evolution. </w:t>
      </w:r>
      <w:r>
        <w:rPr>
          <w:spacing w:val="-2"/>
          <w:sz w:val="24"/>
        </w:rPr>
        <w:t>Steps:</w:t>
      </w:r>
    </w:p>
    <w:p w14:paraId="154D2227">
      <w:pPr>
        <w:pStyle w:val="10"/>
        <w:numPr>
          <w:ilvl w:val="0"/>
          <w:numId w:val="4"/>
        </w:numPr>
        <w:tabs>
          <w:tab w:val="left" w:pos="884"/>
        </w:tabs>
        <w:spacing w:before="6" w:after="0" w:line="240" w:lineRule="auto"/>
        <w:ind w:left="884" w:right="0" w:hanging="359"/>
        <w:jc w:val="left"/>
        <w:rPr>
          <w:sz w:val="24"/>
        </w:rPr>
      </w:pPr>
      <w:r>
        <w:rPr>
          <w:sz w:val="24"/>
        </w:rPr>
        <w:t>Generate</w:t>
      </w:r>
      <w:r>
        <w:rPr>
          <w:spacing w:val="-6"/>
          <w:sz w:val="24"/>
        </w:rPr>
        <w:t xml:space="preserve"> </w:t>
      </w:r>
      <w:r>
        <w:rPr>
          <w:spacing w:val="-2"/>
          <w:sz w:val="24"/>
        </w:rPr>
        <w:t>population.</w:t>
      </w:r>
    </w:p>
    <w:p w14:paraId="4456174E">
      <w:pPr>
        <w:pStyle w:val="10"/>
        <w:numPr>
          <w:ilvl w:val="0"/>
          <w:numId w:val="4"/>
        </w:numPr>
        <w:tabs>
          <w:tab w:val="left" w:pos="884"/>
        </w:tabs>
        <w:spacing w:before="0" w:after="0" w:line="240" w:lineRule="auto"/>
        <w:ind w:left="884" w:right="0" w:hanging="359"/>
        <w:jc w:val="left"/>
        <w:rPr>
          <w:sz w:val="24"/>
        </w:rPr>
      </w:pPr>
      <w:r>
        <w:rPr>
          <w:sz w:val="24"/>
        </w:rPr>
        <w:t>Evaluate</w:t>
      </w:r>
      <w:r>
        <w:rPr>
          <w:spacing w:val="-3"/>
          <w:sz w:val="24"/>
        </w:rPr>
        <w:t xml:space="preserve"> </w:t>
      </w:r>
      <w:r>
        <w:rPr>
          <w:spacing w:val="-2"/>
          <w:sz w:val="24"/>
        </w:rPr>
        <w:t>fitness.</w:t>
      </w:r>
    </w:p>
    <w:p w14:paraId="49B3B737">
      <w:pPr>
        <w:pStyle w:val="10"/>
        <w:numPr>
          <w:ilvl w:val="0"/>
          <w:numId w:val="4"/>
        </w:numPr>
        <w:tabs>
          <w:tab w:val="left" w:pos="884"/>
        </w:tabs>
        <w:spacing w:before="0" w:after="0" w:line="240" w:lineRule="auto"/>
        <w:ind w:left="884" w:right="0" w:hanging="359"/>
        <w:jc w:val="left"/>
        <w:rPr>
          <w:sz w:val="24"/>
        </w:rPr>
      </w:pPr>
      <w:r>
        <w:rPr>
          <w:sz w:val="24"/>
        </w:rPr>
        <w:t>Select</w:t>
      </w:r>
      <w:r>
        <w:rPr>
          <w:spacing w:val="-4"/>
          <w:sz w:val="24"/>
        </w:rPr>
        <w:t xml:space="preserve"> </w:t>
      </w:r>
      <w:r>
        <w:rPr>
          <w:sz w:val="24"/>
        </w:rPr>
        <w:t>best</w:t>
      </w:r>
      <w:r>
        <w:rPr>
          <w:spacing w:val="-4"/>
          <w:sz w:val="24"/>
        </w:rPr>
        <w:t xml:space="preserve"> </w:t>
      </w:r>
      <w:r>
        <w:rPr>
          <w:spacing w:val="-2"/>
          <w:sz w:val="24"/>
        </w:rPr>
        <w:t>solutions.</w:t>
      </w:r>
    </w:p>
    <w:p w14:paraId="7282E510">
      <w:pPr>
        <w:pStyle w:val="10"/>
        <w:numPr>
          <w:ilvl w:val="0"/>
          <w:numId w:val="4"/>
        </w:numPr>
        <w:tabs>
          <w:tab w:val="left" w:pos="884"/>
        </w:tabs>
        <w:spacing w:before="0" w:after="0" w:line="240" w:lineRule="auto"/>
        <w:ind w:left="884" w:right="0" w:hanging="359"/>
        <w:jc w:val="left"/>
        <w:rPr>
          <w:sz w:val="24"/>
        </w:rPr>
      </w:pPr>
      <w:r>
        <w:rPr>
          <w:sz w:val="24"/>
        </w:rPr>
        <w:t>Perform</w:t>
      </w:r>
      <w:r>
        <w:rPr>
          <w:spacing w:val="-8"/>
          <w:sz w:val="24"/>
        </w:rPr>
        <w:t xml:space="preserve"> </w:t>
      </w:r>
      <w:r>
        <w:rPr>
          <w:spacing w:val="-2"/>
          <w:sz w:val="24"/>
        </w:rPr>
        <w:t>crossover.</w:t>
      </w:r>
    </w:p>
    <w:p w14:paraId="4F537BD2">
      <w:pPr>
        <w:pStyle w:val="10"/>
        <w:numPr>
          <w:ilvl w:val="0"/>
          <w:numId w:val="4"/>
        </w:numPr>
        <w:tabs>
          <w:tab w:val="left" w:pos="884"/>
        </w:tabs>
        <w:spacing w:before="5" w:after="0" w:line="240" w:lineRule="auto"/>
        <w:ind w:left="884" w:right="0" w:hanging="359"/>
        <w:jc w:val="left"/>
        <w:rPr>
          <w:sz w:val="24"/>
        </w:rPr>
      </w:pPr>
      <w:r>
        <w:rPr>
          <w:sz w:val="24"/>
        </w:rPr>
        <w:t>Apply</w:t>
      </w:r>
      <w:r>
        <w:rPr>
          <w:spacing w:val="-5"/>
          <w:sz w:val="24"/>
        </w:rPr>
        <w:t xml:space="preserve"> </w:t>
      </w:r>
      <w:r>
        <w:rPr>
          <w:spacing w:val="-2"/>
          <w:sz w:val="24"/>
        </w:rPr>
        <w:t>mutation.</w:t>
      </w:r>
    </w:p>
    <w:p w14:paraId="49394141">
      <w:pPr>
        <w:pStyle w:val="10"/>
        <w:numPr>
          <w:ilvl w:val="0"/>
          <w:numId w:val="4"/>
        </w:numPr>
        <w:tabs>
          <w:tab w:val="left" w:pos="884"/>
        </w:tabs>
        <w:spacing w:before="2" w:after="0" w:line="240" w:lineRule="auto"/>
        <w:ind w:left="884" w:right="0" w:hanging="359"/>
        <w:jc w:val="left"/>
        <w:rPr>
          <w:sz w:val="24"/>
        </w:rPr>
      </w:pPr>
      <w:r>
        <w:rPr>
          <w:spacing w:val="-2"/>
          <w:sz w:val="24"/>
        </w:rPr>
        <w:t>Repeat.</w:t>
      </w:r>
    </w:p>
    <w:p w14:paraId="05077E16">
      <w:pPr>
        <w:pStyle w:val="8"/>
        <w:spacing w:before="5"/>
        <w:ind w:left="0"/>
      </w:pPr>
    </w:p>
    <w:p w14:paraId="6D0CD5BD">
      <w:pPr>
        <w:pStyle w:val="8"/>
        <w:ind w:left="165"/>
      </w:pPr>
      <w:r>
        <w:rPr>
          <w:spacing w:val="-2"/>
        </w:rPr>
        <w:t>Advantages:</w:t>
      </w:r>
    </w:p>
    <w:p w14:paraId="268FA70B">
      <w:pPr>
        <w:pStyle w:val="8"/>
        <w:ind w:left="0"/>
      </w:pPr>
    </w:p>
    <w:p w14:paraId="0B3F62F4">
      <w:pPr>
        <w:pStyle w:val="10"/>
        <w:numPr>
          <w:ilvl w:val="1"/>
          <w:numId w:val="4"/>
        </w:numPr>
        <w:tabs>
          <w:tab w:val="left" w:pos="885"/>
        </w:tabs>
        <w:spacing w:before="0" w:after="0" w:line="240" w:lineRule="auto"/>
        <w:ind w:left="885" w:right="0" w:hanging="360"/>
        <w:jc w:val="left"/>
        <w:rPr>
          <w:sz w:val="24"/>
        </w:rPr>
      </w:pPr>
      <w:r>
        <w:rPr>
          <w:sz w:val="24"/>
        </w:rPr>
        <w:t>Searches</w:t>
      </w:r>
      <w:r>
        <w:rPr>
          <w:spacing w:val="-4"/>
          <w:sz w:val="24"/>
        </w:rPr>
        <w:t xml:space="preserve"> </w:t>
      </w:r>
      <w:r>
        <w:rPr>
          <w:sz w:val="24"/>
        </w:rPr>
        <w:t>many</w:t>
      </w:r>
      <w:r>
        <w:rPr>
          <w:spacing w:val="-9"/>
          <w:sz w:val="24"/>
        </w:rPr>
        <w:t xml:space="preserve"> </w:t>
      </w:r>
      <w:r>
        <w:rPr>
          <w:sz w:val="24"/>
        </w:rPr>
        <w:t>solutions</w:t>
      </w:r>
      <w:r>
        <w:rPr>
          <w:spacing w:val="-5"/>
          <w:sz w:val="24"/>
        </w:rPr>
        <w:t xml:space="preserve"> </w:t>
      </w:r>
      <w:r>
        <w:rPr>
          <w:spacing w:val="-2"/>
          <w:sz w:val="24"/>
        </w:rPr>
        <w:t>simultaneously.</w:t>
      </w:r>
    </w:p>
    <w:p w14:paraId="69FC2BF3">
      <w:pPr>
        <w:pStyle w:val="10"/>
        <w:numPr>
          <w:ilvl w:val="1"/>
          <w:numId w:val="4"/>
        </w:numPr>
        <w:tabs>
          <w:tab w:val="left" w:pos="885"/>
        </w:tabs>
        <w:spacing w:before="3" w:after="0" w:line="240" w:lineRule="auto"/>
        <w:ind w:left="885" w:right="0" w:hanging="360"/>
        <w:jc w:val="left"/>
        <w:rPr>
          <w:sz w:val="24"/>
        </w:rPr>
      </w:pPr>
      <w:r>
        <w:rPr>
          <w:sz w:val="24"/>
        </w:rPr>
        <w:t>Handles</w:t>
      </w:r>
      <w:r>
        <w:rPr>
          <w:spacing w:val="-5"/>
          <w:sz w:val="24"/>
        </w:rPr>
        <w:t xml:space="preserve"> </w:t>
      </w:r>
      <w:r>
        <w:rPr>
          <w:sz w:val="24"/>
        </w:rPr>
        <w:t>large</w:t>
      </w:r>
      <w:r>
        <w:rPr>
          <w:spacing w:val="-6"/>
          <w:sz w:val="24"/>
        </w:rPr>
        <w:t xml:space="preserve"> </w:t>
      </w:r>
      <w:r>
        <w:rPr>
          <w:sz w:val="24"/>
        </w:rPr>
        <w:t>search</w:t>
      </w:r>
      <w:r>
        <w:rPr>
          <w:spacing w:val="-8"/>
          <w:sz w:val="24"/>
        </w:rPr>
        <w:t xml:space="preserve"> </w:t>
      </w:r>
      <w:r>
        <w:rPr>
          <w:spacing w:val="-2"/>
          <w:sz w:val="24"/>
        </w:rPr>
        <w:t>spaces.</w:t>
      </w:r>
    </w:p>
    <w:p w14:paraId="31B83814">
      <w:pPr>
        <w:pStyle w:val="10"/>
        <w:numPr>
          <w:ilvl w:val="1"/>
          <w:numId w:val="4"/>
        </w:numPr>
        <w:tabs>
          <w:tab w:val="left" w:pos="885"/>
        </w:tabs>
        <w:spacing w:before="2" w:after="0" w:line="240" w:lineRule="auto"/>
        <w:ind w:left="885" w:right="0" w:hanging="360"/>
        <w:jc w:val="left"/>
        <w:rPr>
          <w:sz w:val="24"/>
        </w:rPr>
      </w:pPr>
      <w:r>
        <w:rPr>
          <w:sz w:val="24"/>
        </w:rPr>
        <w:t>Highly</w:t>
      </w:r>
      <w:r>
        <w:rPr>
          <w:spacing w:val="-5"/>
          <w:sz w:val="24"/>
        </w:rPr>
        <w:t xml:space="preserve"> </w:t>
      </w:r>
      <w:r>
        <w:rPr>
          <w:spacing w:val="-2"/>
          <w:sz w:val="24"/>
        </w:rPr>
        <w:t>adaptable.</w:t>
      </w:r>
    </w:p>
    <w:p w14:paraId="3EDE8C0C">
      <w:pPr>
        <w:pStyle w:val="8"/>
        <w:ind w:left="0"/>
      </w:pPr>
    </w:p>
    <w:p w14:paraId="4EC4464D">
      <w:pPr>
        <w:pStyle w:val="8"/>
        <w:ind w:left="0"/>
      </w:pPr>
    </w:p>
    <w:p w14:paraId="26390619">
      <w:pPr>
        <w:pStyle w:val="8"/>
        <w:spacing w:before="84"/>
        <w:ind w:left="0"/>
      </w:pPr>
    </w:p>
    <w:p w14:paraId="4238D814">
      <w:pPr>
        <w:pStyle w:val="3"/>
        <w:numPr>
          <w:ilvl w:val="1"/>
          <w:numId w:val="2"/>
        </w:numPr>
        <w:tabs>
          <w:tab w:val="left" w:pos="574"/>
        </w:tabs>
        <w:spacing w:before="0" w:after="0" w:line="240" w:lineRule="auto"/>
        <w:ind w:left="574" w:right="0" w:hanging="409"/>
        <w:jc w:val="left"/>
      </w:pPr>
      <w:r>
        <w:rPr>
          <w:spacing w:val="-2"/>
        </w:rPr>
        <w:t>Recommendation</w:t>
      </w:r>
    </w:p>
    <w:p w14:paraId="013F075A">
      <w:pPr>
        <w:pStyle w:val="5"/>
        <w:spacing w:before="290"/>
        <w:rPr>
          <w:rFonts w:ascii="Times New Roman"/>
        </w:rPr>
      </w:pPr>
      <w:r>
        <w:rPr>
          <w:rFonts w:ascii="Times New Roman"/>
        </w:rPr>
        <w:t>Best</w:t>
      </w:r>
      <w:r>
        <w:rPr>
          <w:rFonts w:ascii="Times New Roman"/>
          <w:spacing w:val="-5"/>
        </w:rPr>
        <w:t xml:space="preserve"> </w:t>
      </w:r>
      <w:r>
        <w:rPr>
          <w:rFonts w:ascii="Times New Roman"/>
        </w:rPr>
        <w:t>Algorithm:</w:t>
      </w:r>
      <w:r>
        <w:rPr>
          <w:rFonts w:ascii="Times New Roman"/>
          <w:spacing w:val="-4"/>
        </w:rPr>
        <w:t xml:space="preserve"> </w:t>
      </w:r>
      <w:r>
        <w:rPr>
          <w:rFonts w:ascii="Times New Roman"/>
        </w:rPr>
        <w:t>Genetic</w:t>
      </w:r>
      <w:r>
        <w:rPr>
          <w:rFonts w:ascii="Times New Roman"/>
          <w:spacing w:val="-5"/>
        </w:rPr>
        <w:t xml:space="preserve"> </w:t>
      </w:r>
      <w:r>
        <w:rPr>
          <w:rFonts w:ascii="Times New Roman"/>
          <w:spacing w:val="-2"/>
        </w:rPr>
        <w:t>Algorithm</w:t>
      </w:r>
    </w:p>
    <w:p w14:paraId="6A5B5F86">
      <w:pPr>
        <w:pStyle w:val="8"/>
        <w:ind w:left="0"/>
        <w:rPr>
          <w:b/>
        </w:rPr>
      </w:pPr>
    </w:p>
    <w:p w14:paraId="3DE20E4F">
      <w:pPr>
        <w:pStyle w:val="8"/>
        <w:ind w:left="165"/>
      </w:pPr>
      <w:r>
        <w:rPr>
          <w:spacing w:val="-2"/>
        </w:rPr>
        <w:t>Reasons:</w:t>
      </w:r>
    </w:p>
    <w:p w14:paraId="1600339A">
      <w:pPr>
        <w:pStyle w:val="8"/>
        <w:ind w:left="0"/>
      </w:pPr>
    </w:p>
    <w:p w14:paraId="69BBF002">
      <w:pPr>
        <w:pStyle w:val="10"/>
        <w:numPr>
          <w:ilvl w:val="2"/>
          <w:numId w:val="2"/>
        </w:numPr>
        <w:tabs>
          <w:tab w:val="left" w:pos="885"/>
        </w:tabs>
        <w:spacing w:before="0" w:after="0" w:line="275" w:lineRule="exact"/>
        <w:ind w:left="885" w:right="0" w:hanging="360"/>
        <w:jc w:val="left"/>
        <w:rPr>
          <w:sz w:val="24"/>
        </w:rPr>
      </w:pPr>
      <w:r>
        <w:rPr>
          <w:sz w:val="24"/>
        </w:rPr>
        <w:t>Highly</w:t>
      </w:r>
      <w:r>
        <w:rPr>
          <w:spacing w:val="-5"/>
          <w:sz w:val="24"/>
        </w:rPr>
        <w:t xml:space="preserve"> </w:t>
      </w:r>
      <w:r>
        <w:rPr>
          <w:spacing w:val="-2"/>
          <w:sz w:val="24"/>
        </w:rPr>
        <w:t>scalable.</w:t>
      </w:r>
    </w:p>
    <w:p w14:paraId="54D4335C">
      <w:pPr>
        <w:pStyle w:val="10"/>
        <w:numPr>
          <w:ilvl w:val="2"/>
          <w:numId w:val="2"/>
        </w:numPr>
        <w:tabs>
          <w:tab w:val="left" w:pos="885"/>
        </w:tabs>
        <w:spacing w:before="0" w:after="0" w:line="275" w:lineRule="exact"/>
        <w:ind w:left="885" w:right="0" w:hanging="360"/>
        <w:jc w:val="left"/>
        <w:rPr>
          <w:sz w:val="24"/>
        </w:rPr>
      </w:pPr>
      <w:r>
        <w:rPr>
          <w:sz w:val="24"/>
        </w:rPr>
        <w:t>Suitable</w:t>
      </w:r>
      <w:r>
        <w:rPr>
          <w:spacing w:val="-4"/>
          <w:sz w:val="24"/>
        </w:rPr>
        <w:t xml:space="preserve"> </w:t>
      </w:r>
      <w:r>
        <w:rPr>
          <w:sz w:val="24"/>
        </w:rPr>
        <w:t>for</w:t>
      </w:r>
      <w:r>
        <w:rPr>
          <w:spacing w:val="-7"/>
          <w:sz w:val="24"/>
        </w:rPr>
        <w:t xml:space="preserve"> </w:t>
      </w:r>
      <w:r>
        <w:rPr>
          <w:sz w:val="24"/>
        </w:rPr>
        <w:t>dynamic</w:t>
      </w:r>
      <w:r>
        <w:rPr>
          <w:spacing w:val="-6"/>
          <w:sz w:val="24"/>
        </w:rPr>
        <w:t xml:space="preserve"> </w:t>
      </w:r>
      <w:r>
        <w:rPr>
          <w:spacing w:val="-2"/>
          <w:sz w:val="24"/>
        </w:rPr>
        <w:t>traffic.</w:t>
      </w:r>
    </w:p>
    <w:p w14:paraId="68BB3A02">
      <w:pPr>
        <w:pStyle w:val="10"/>
        <w:numPr>
          <w:ilvl w:val="2"/>
          <w:numId w:val="2"/>
        </w:numPr>
        <w:tabs>
          <w:tab w:val="left" w:pos="885"/>
        </w:tabs>
        <w:spacing w:before="0" w:after="0" w:line="240" w:lineRule="auto"/>
        <w:ind w:left="885" w:right="0" w:hanging="360"/>
        <w:jc w:val="left"/>
        <w:rPr>
          <w:sz w:val="24"/>
        </w:rPr>
      </w:pPr>
      <w:r>
        <w:rPr>
          <w:sz w:val="24"/>
        </w:rPr>
        <w:t>Finds</w:t>
      </w:r>
      <w:r>
        <w:rPr>
          <w:spacing w:val="-6"/>
          <w:sz w:val="24"/>
        </w:rPr>
        <w:t xml:space="preserve"> </w:t>
      </w:r>
      <w:r>
        <w:rPr>
          <w:sz w:val="24"/>
        </w:rPr>
        <w:t>near-optimal</w:t>
      </w:r>
      <w:r>
        <w:rPr>
          <w:spacing w:val="-9"/>
          <w:sz w:val="24"/>
        </w:rPr>
        <w:t xml:space="preserve"> </w:t>
      </w:r>
      <w:r>
        <w:rPr>
          <w:spacing w:val="-2"/>
          <w:sz w:val="24"/>
        </w:rPr>
        <w:t>solutions.</w:t>
      </w:r>
    </w:p>
    <w:p w14:paraId="0C9F3A01">
      <w:pPr>
        <w:pStyle w:val="10"/>
        <w:numPr>
          <w:ilvl w:val="2"/>
          <w:numId w:val="2"/>
        </w:numPr>
        <w:tabs>
          <w:tab w:val="left" w:pos="885"/>
        </w:tabs>
        <w:spacing w:before="5" w:after="0" w:line="240" w:lineRule="auto"/>
        <w:ind w:left="885" w:right="0" w:hanging="360"/>
        <w:jc w:val="left"/>
        <w:rPr>
          <w:sz w:val="24"/>
        </w:rPr>
      </w:pPr>
      <w:r>
        <w:rPr>
          <w:sz w:val="24"/>
        </w:rPr>
        <w:t>Easily</w:t>
      </w:r>
      <w:r>
        <w:rPr>
          <w:spacing w:val="-9"/>
          <w:sz w:val="24"/>
        </w:rPr>
        <w:t xml:space="preserve"> </w:t>
      </w:r>
      <w:r>
        <w:rPr>
          <w:sz w:val="24"/>
        </w:rPr>
        <w:t>adapts</w:t>
      </w:r>
      <w:r>
        <w:rPr>
          <w:spacing w:val="-3"/>
          <w:sz w:val="24"/>
        </w:rPr>
        <w:t xml:space="preserve"> </w:t>
      </w:r>
      <w:r>
        <w:rPr>
          <w:sz w:val="24"/>
        </w:rPr>
        <w:t>to</w:t>
      </w:r>
      <w:r>
        <w:rPr>
          <w:spacing w:val="-2"/>
          <w:sz w:val="24"/>
        </w:rPr>
        <w:t xml:space="preserve"> </w:t>
      </w:r>
      <w:r>
        <w:rPr>
          <w:sz w:val="24"/>
        </w:rPr>
        <w:t>changing</w:t>
      </w:r>
      <w:r>
        <w:rPr>
          <w:spacing w:val="-2"/>
          <w:sz w:val="24"/>
        </w:rPr>
        <w:t xml:space="preserve"> </w:t>
      </w:r>
      <w:r>
        <w:rPr>
          <w:sz w:val="24"/>
        </w:rPr>
        <w:t>traffic</w:t>
      </w:r>
      <w:r>
        <w:rPr>
          <w:spacing w:val="-3"/>
          <w:sz w:val="24"/>
        </w:rPr>
        <w:t xml:space="preserve"> </w:t>
      </w:r>
      <w:r>
        <w:rPr>
          <w:spacing w:val="-2"/>
          <w:sz w:val="24"/>
        </w:rPr>
        <w:t>conditions.</w:t>
      </w:r>
    </w:p>
    <w:p w14:paraId="092AB067">
      <w:pPr>
        <w:pStyle w:val="10"/>
        <w:numPr>
          <w:ilvl w:val="2"/>
          <w:numId w:val="2"/>
        </w:numPr>
        <w:tabs>
          <w:tab w:val="left" w:pos="885"/>
        </w:tabs>
        <w:spacing w:before="3" w:after="0" w:line="240" w:lineRule="auto"/>
        <w:ind w:left="885" w:right="0" w:hanging="360"/>
        <w:jc w:val="left"/>
        <w:rPr>
          <w:sz w:val="24"/>
        </w:rPr>
      </w:pPr>
      <w:r>
        <w:rPr>
          <w:sz w:val="24"/>
        </w:rPr>
        <w:t>Better</w:t>
      </w:r>
      <w:r>
        <w:rPr>
          <w:spacing w:val="-6"/>
          <w:sz w:val="24"/>
        </w:rPr>
        <w:t xml:space="preserve"> </w:t>
      </w:r>
      <w:r>
        <w:rPr>
          <w:sz w:val="24"/>
        </w:rPr>
        <w:t>than</w:t>
      </w:r>
      <w:r>
        <w:rPr>
          <w:spacing w:val="-9"/>
          <w:sz w:val="24"/>
        </w:rPr>
        <w:t xml:space="preserve"> </w:t>
      </w:r>
      <w:r>
        <w:rPr>
          <w:sz w:val="24"/>
        </w:rPr>
        <w:t>Hill</w:t>
      </w:r>
      <w:r>
        <w:rPr>
          <w:spacing w:val="-7"/>
          <w:sz w:val="24"/>
        </w:rPr>
        <w:t xml:space="preserve"> </w:t>
      </w:r>
      <w:r>
        <w:rPr>
          <w:sz w:val="24"/>
        </w:rPr>
        <w:t>Climbing</w:t>
      </w:r>
      <w:r>
        <w:rPr>
          <w:spacing w:val="-1"/>
          <w:sz w:val="24"/>
        </w:rPr>
        <w:t xml:space="preserve"> </w:t>
      </w:r>
      <w:r>
        <w:rPr>
          <w:sz w:val="24"/>
        </w:rPr>
        <w:t>for</w:t>
      </w:r>
      <w:r>
        <w:rPr>
          <w:spacing w:val="2"/>
          <w:sz w:val="24"/>
        </w:rPr>
        <w:t xml:space="preserve"> </w:t>
      </w:r>
      <w:r>
        <w:rPr>
          <w:sz w:val="24"/>
        </w:rPr>
        <w:t>large</w:t>
      </w:r>
      <w:r>
        <w:rPr>
          <w:spacing w:val="-5"/>
          <w:sz w:val="24"/>
        </w:rPr>
        <w:t xml:space="preserve"> </w:t>
      </w:r>
      <w:r>
        <w:rPr>
          <w:sz w:val="24"/>
        </w:rPr>
        <w:t>optimization</w:t>
      </w:r>
      <w:r>
        <w:rPr>
          <w:spacing w:val="-6"/>
          <w:sz w:val="24"/>
        </w:rPr>
        <w:t xml:space="preserve"> </w:t>
      </w:r>
      <w:r>
        <w:rPr>
          <w:spacing w:val="-2"/>
          <w:sz w:val="24"/>
        </w:rPr>
        <w:t>problems.</w:t>
      </w:r>
    </w:p>
    <w:p w14:paraId="18F7A4B0">
      <w:pPr>
        <w:pStyle w:val="10"/>
        <w:spacing w:after="0" w:line="240" w:lineRule="auto"/>
        <w:jc w:val="left"/>
        <w:rPr>
          <w:sz w:val="24"/>
        </w:rPr>
        <w:sectPr>
          <w:pgSz w:w="11920" w:h="16850"/>
          <w:pgMar w:top="1360" w:right="1133" w:bottom="280" w:left="1275" w:header="720" w:footer="720" w:gutter="0"/>
          <w:cols w:space="720" w:num="1"/>
        </w:sectPr>
      </w:pPr>
    </w:p>
    <w:p w14:paraId="626C691F">
      <w:pPr>
        <w:pStyle w:val="2"/>
        <w:numPr>
          <w:ilvl w:val="0"/>
          <w:numId w:val="2"/>
        </w:numPr>
        <w:tabs>
          <w:tab w:val="left" w:pos="564"/>
        </w:tabs>
        <w:spacing w:before="148" w:after="0" w:line="240" w:lineRule="auto"/>
        <w:ind w:left="564" w:right="0" w:hanging="399"/>
        <w:jc w:val="left"/>
      </w:pPr>
      <w:r>
        <w:t>Mars</w:t>
      </w:r>
      <w:r>
        <w:rPr>
          <w:spacing w:val="-20"/>
        </w:rPr>
        <w:t xml:space="preserve"> </w:t>
      </w:r>
      <w:r>
        <w:t>Autonomous</w:t>
      </w:r>
      <w:r>
        <w:rPr>
          <w:spacing w:val="-18"/>
        </w:rPr>
        <w:t xml:space="preserve"> </w:t>
      </w:r>
      <w:r>
        <w:rPr>
          <w:spacing w:val="-4"/>
        </w:rPr>
        <w:t>Rover</w:t>
      </w:r>
    </w:p>
    <w:p w14:paraId="6FBDF67C">
      <w:pPr>
        <w:pStyle w:val="3"/>
        <w:numPr>
          <w:ilvl w:val="1"/>
          <w:numId w:val="2"/>
        </w:numPr>
        <w:tabs>
          <w:tab w:val="left" w:pos="416"/>
        </w:tabs>
        <w:spacing w:before="369" w:after="0" w:line="240" w:lineRule="auto"/>
        <w:ind w:left="416" w:right="0" w:hanging="251"/>
        <w:jc w:val="left"/>
      </w:pPr>
      <w:r>
        <w:t>Why</w:t>
      </w:r>
      <w:r>
        <w:rPr>
          <w:spacing w:val="-17"/>
        </w:rPr>
        <w:t xml:space="preserve"> </w:t>
      </w:r>
      <w:r>
        <w:t>Online</w:t>
      </w:r>
      <w:r>
        <w:rPr>
          <w:spacing w:val="-13"/>
        </w:rPr>
        <w:t xml:space="preserve"> </w:t>
      </w:r>
      <w:r>
        <w:rPr>
          <w:spacing w:val="-2"/>
        </w:rPr>
        <w:t>Search?</w:t>
      </w:r>
    </w:p>
    <w:p w14:paraId="1CCFD3F5">
      <w:pPr>
        <w:pStyle w:val="8"/>
        <w:spacing w:before="280" w:line="482" w:lineRule="auto"/>
        <w:ind w:left="165" w:right="3648"/>
      </w:pPr>
      <w:r>
        <w:t>Offline</w:t>
      </w:r>
      <w:r>
        <w:rPr>
          <w:spacing w:val="-12"/>
        </w:rPr>
        <w:t xml:space="preserve"> </w:t>
      </w:r>
      <w:r>
        <w:t>search</w:t>
      </w:r>
      <w:r>
        <w:rPr>
          <w:spacing w:val="-15"/>
        </w:rPr>
        <w:t xml:space="preserve"> </w:t>
      </w:r>
      <w:r>
        <w:t>requires</w:t>
      </w:r>
      <w:r>
        <w:rPr>
          <w:spacing w:val="-11"/>
        </w:rPr>
        <w:t xml:space="preserve"> </w:t>
      </w:r>
      <w:r>
        <w:t>a</w:t>
      </w:r>
      <w:r>
        <w:rPr>
          <w:spacing w:val="-13"/>
        </w:rPr>
        <w:t xml:space="preserve"> </w:t>
      </w:r>
      <w:r>
        <w:t>complete</w:t>
      </w:r>
      <w:r>
        <w:rPr>
          <w:spacing w:val="-9"/>
        </w:rPr>
        <w:t xml:space="preserve"> </w:t>
      </w:r>
      <w:r>
        <w:t>map</w:t>
      </w:r>
      <w:r>
        <w:rPr>
          <w:spacing w:val="-10"/>
        </w:rPr>
        <w:t xml:space="preserve"> </w:t>
      </w:r>
      <w:r>
        <w:t>before</w:t>
      </w:r>
      <w:r>
        <w:rPr>
          <w:spacing w:val="-9"/>
        </w:rPr>
        <w:t xml:space="preserve"> </w:t>
      </w:r>
      <w:r>
        <w:t>moving. Mars exploration has:</w:t>
      </w:r>
    </w:p>
    <w:p w14:paraId="5F8A7208">
      <w:pPr>
        <w:pStyle w:val="10"/>
        <w:numPr>
          <w:ilvl w:val="2"/>
          <w:numId w:val="2"/>
        </w:numPr>
        <w:tabs>
          <w:tab w:val="left" w:pos="885"/>
        </w:tabs>
        <w:spacing w:before="0" w:after="0" w:line="273" w:lineRule="exact"/>
        <w:ind w:left="885" w:right="0" w:hanging="360"/>
        <w:jc w:val="left"/>
        <w:rPr>
          <w:sz w:val="24"/>
        </w:rPr>
      </w:pPr>
      <w:r>
        <w:rPr>
          <w:sz w:val="24"/>
        </w:rPr>
        <w:t>Unknown</w:t>
      </w:r>
      <w:r>
        <w:rPr>
          <w:spacing w:val="-9"/>
          <w:sz w:val="24"/>
        </w:rPr>
        <w:t xml:space="preserve"> </w:t>
      </w:r>
      <w:r>
        <w:rPr>
          <w:spacing w:val="-2"/>
          <w:sz w:val="24"/>
        </w:rPr>
        <w:t>terrain.</w:t>
      </w:r>
    </w:p>
    <w:p w14:paraId="5284D93D">
      <w:pPr>
        <w:pStyle w:val="10"/>
        <w:numPr>
          <w:ilvl w:val="2"/>
          <w:numId w:val="2"/>
        </w:numPr>
        <w:tabs>
          <w:tab w:val="left" w:pos="885"/>
        </w:tabs>
        <w:spacing w:before="3" w:after="0" w:line="240" w:lineRule="auto"/>
        <w:ind w:left="885" w:right="0" w:hanging="360"/>
        <w:jc w:val="left"/>
        <w:rPr>
          <w:sz w:val="24"/>
        </w:rPr>
      </w:pPr>
      <w:r>
        <w:rPr>
          <w:sz w:val="24"/>
        </w:rPr>
        <w:t>Hidden</w:t>
      </w:r>
      <w:r>
        <w:rPr>
          <w:spacing w:val="-9"/>
          <w:sz w:val="24"/>
        </w:rPr>
        <w:t xml:space="preserve"> </w:t>
      </w:r>
      <w:r>
        <w:rPr>
          <w:spacing w:val="-2"/>
          <w:sz w:val="24"/>
        </w:rPr>
        <w:t>obstacles.</w:t>
      </w:r>
    </w:p>
    <w:p w14:paraId="7F7D2770">
      <w:pPr>
        <w:pStyle w:val="10"/>
        <w:numPr>
          <w:ilvl w:val="2"/>
          <w:numId w:val="2"/>
        </w:numPr>
        <w:tabs>
          <w:tab w:val="left" w:pos="885"/>
        </w:tabs>
        <w:spacing w:before="2" w:after="0" w:line="240" w:lineRule="auto"/>
        <w:ind w:left="885" w:right="0" w:hanging="360"/>
        <w:jc w:val="left"/>
        <w:rPr>
          <w:sz w:val="24"/>
        </w:rPr>
      </w:pPr>
      <w:r>
        <w:rPr>
          <w:sz w:val="24"/>
        </w:rPr>
        <w:t>Limited</w:t>
      </w:r>
      <w:r>
        <w:rPr>
          <w:spacing w:val="-4"/>
          <w:sz w:val="24"/>
        </w:rPr>
        <w:t xml:space="preserve"> </w:t>
      </w:r>
      <w:r>
        <w:rPr>
          <w:sz w:val="24"/>
        </w:rPr>
        <w:t xml:space="preserve">sensor </w:t>
      </w:r>
      <w:r>
        <w:rPr>
          <w:spacing w:val="-2"/>
          <w:sz w:val="24"/>
        </w:rPr>
        <w:t>range.</w:t>
      </w:r>
    </w:p>
    <w:p w14:paraId="13F037A2">
      <w:pPr>
        <w:pStyle w:val="8"/>
        <w:spacing w:before="3"/>
        <w:ind w:left="0"/>
      </w:pPr>
    </w:p>
    <w:p w14:paraId="6E1CBCC6">
      <w:pPr>
        <w:pStyle w:val="8"/>
        <w:ind w:left="165"/>
      </w:pPr>
      <w:r>
        <w:t>Therefore,</w:t>
      </w:r>
      <w:r>
        <w:rPr>
          <w:spacing w:val="-9"/>
        </w:rPr>
        <w:t xml:space="preserve"> </w:t>
      </w:r>
      <w:r>
        <w:t>the</w:t>
      </w:r>
      <w:r>
        <w:rPr>
          <w:spacing w:val="-5"/>
        </w:rPr>
        <w:t xml:space="preserve"> </w:t>
      </w:r>
      <w:r>
        <w:t>rover</w:t>
      </w:r>
      <w:r>
        <w:rPr>
          <w:spacing w:val="-1"/>
        </w:rPr>
        <w:t xml:space="preserve"> </w:t>
      </w:r>
      <w:r>
        <w:rPr>
          <w:spacing w:val="-4"/>
        </w:rPr>
        <w:t>must:</w:t>
      </w:r>
    </w:p>
    <w:p w14:paraId="57F69A5B">
      <w:pPr>
        <w:pStyle w:val="10"/>
        <w:numPr>
          <w:ilvl w:val="2"/>
          <w:numId w:val="2"/>
        </w:numPr>
        <w:tabs>
          <w:tab w:val="left" w:pos="885"/>
        </w:tabs>
        <w:spacing w:before="273" w:after="0" w:line="240" w:lineRule="auto"/>
        <w:ind w:left="885" w:right="0" w:hanging="360"/>
        <w:jc w:val="left"/>
        <w:rPr>
          <w:sz w:val="24"/>
        </w:rPr>
      </w:pPr>
      <w:r>
        <w:rPr>
          <w:spacing w:val="-2"/>
          <w:sz w:val="24"/>
        </w:rPr>
        <w:t>Observe.</w:t>
      </w:r>
    </w:p>
    <w:p w14:paraId="02C9B012">
      <w:pPr>
        <w:pStyle w:val="10"/>
        <w:numPr>
          <w:ilvl w:val="2"/>
          <w:numId w:val="2"/>
        </w:numPr>
        <w:tabs>
          <w:tab w:val="left" w:pos="885"/>
        </w:tabs>
        <w:spacing w:before="0" w:after="0" w:line="240" w:lineRule="auto"/>
        <w:ind w:left="885" w:right="0" w:hanging="360"/>
        <w:jc w:val="left"/>
        <w:rPr>
          <w:sz w:val="24"/>
        </w:rPr>
      </w:pPr>
      <w:r>
        <w:rPr>
          <w:spacing w:val="-2"/>
          <w:sz w:val="24"/>
        </w:rPr>
        <w:t>Decide.</w:t>
      </w:r>
    </w:p>
    <w:p w14:paraId="6DB6978E">
      <w:pPr>
        <w:pStyle w:val="10"/>
        <w:numPr>
          <w:ilvl w:val="2"/>
          <w:numId w:val="2"/>
        </w:numPr>
        <w:tabs>
          <w:tab w:val="left" w:pos="885"/>
        </w:tabs>
        <w:spacing w:before="5" w:after="0" w:line="240" w:lineRule="auto"/>
        <w:ind w:left="885" w:right="0" w:hanging="360"/>
        <w:jc w:val="left"/>
        <w:rPr>
          <w:sz w:val="24"/>
        </w:rPr>
      </w:pPr>
      <w:r>
        <w:rPr>
          <w:spacing w:val="-2"/>
          <w:sz w:val="24"/>
        </w:rPr>
        <w:t>Move.</w:t>
      </w:r>
    </w:p>
    <w:p w14:paraId="25185F50">
      <w:pPr>
        <w:pStyle w:val="10"/>
        <w:numPr>
          <w:ilvl w:val="2"/>
          <w:numId w:val="2"/>
        </w:numPr>
        <w:tabs>
          <w:tab w:val="left" w:pos="885"/>
        </w:tabs>
        <w:spacing w:before="3" w:after="0" w:line="240" w:lineRule="auto"/>
        <w:ind w:left="885" w:right="0" w:hanging="360"/>
        <w:jc w:val="left"/>
        <w:rPr>
          <w:sz w:val="24"/>
        </w:rPr>
      </w:pPr>
      <w:r>
        <w:rPr>
          <w:sz w:val="24"/>
        </w:rPr>
        <w:t>Learn</w:t>
      </w:r>
      <w:r>
        <w:rPr>
          <w:spacing w:val="-4"/>
          <w:sz w:val="24"/>
        </w:rPr>
        <w:t xml:space="preserve"> </w:t>
      </w:r>
      <w:r>
        <w:rPr>
          <w:spacing w:val="-2"/>
          <w:sz w:val="24"/>
        </w:rPr>
        <w:t>continuously.</w:t>
      </w:r>
    </w:p>
    <w:p w14:paraId="5068BC58">
      <w:pPr>
        <w:pStyle w:val="8"/>
        <w:spacing w:before="4"/>
        <w:ind w:left="0"/>
      </w:pPr>
    </w:p>
    <w:p w14:paraId="33D4EE34">
      <w:pPr>
        <w:pStyle w:val="8"/>
        <w:spacing w:before="1"/>
        <w:ind w:left="165"/>
      </w:pPr>
      <w:r>
        <w:t>This</w:t>
      </w:r>
      <w:r>
        <w:rPr>
          <w:spacing w:val="-2"/>
        </w:rPr>
        <w:t xml:space="preserve"> </w:t>
      </w:r>
      <w:r>
        <w:t>makes</w:t>
      </w:r>
      <w:r>
        <w:rPr>
          <w:spacing w:val="-3"/>
        </w:rPr>
        <w:t xml:space="preserve"> </w:t>
      </w:r>
      <w:r>
        <w:t>Online</w:t>
      </w:r>
      <w:r>
        <w:rPr>
          <w:spacing w:val="-4"/>
        </w:rPr>
        <w:t xml:space="preserve"> </w:t>
      </w:r>
      <w:r>
        <w:t xml:space="preserve">Search </w:t>
      </w:r>
      <w:r>
        <w:rPr>
          <w:spacing w:val="-2"/>
        </w:rPr>
        <w:t>necessary.</w:t>
      </w:r>
    </w:p>
    <w:p w14:paraId="42224F70">
      <w:pPr>
        <w:pStyle w:val="8"/>
        <w:ind w:left="0"/>
      </w:pPr>
    </w:p>
    <w:p w14:paraId="710BED75">
      <w:pPr>
        <w:pStyle w:val="8"/>
        <w:ind w:left="0"/>
      </w:pPr>
    </w:p>
    <w:p w14:paraId="2D4FF8D3">
      <w:pPr>
        <w:pStyle w:val="8"/>
        <w:spacing w:before="88"/>
        <w:ind w:left="0"/>
      </w:pPr>
    </w:p>
    <w:p w14:paraId="346D9AFC">
      <w:pPr>
        <w:pStyle w:val="3"/>
        <w:numPr>
          <w:ilvl w:val="1"/>
          <w:numId w:val="2"/>
        </w:numPr>
        <w:tabs>
          <w:tab w:val="left" w:pos="503"/>
        </w:tabs>
        <w:spacing w:before="1" w:after="0" w:line="240" w:lineRule="auto"/>
        <w:ind w:left="503" w:right="0" w:hanging="338"/>
        <w:jc w:val="left"/>
      </w:pPr>
      <w:r>
        <w:rPr>
          <w:spacing w:val="-2"/>
        </w:rPr>
        <w:t>Challenges</w:t>
      </w:r>
    </w:p>
    <w:p w14:paraId="57DB5C7C">
      <w:pPr>
        <w:pStyle w:val="4"/>
        <w:spacing w:before="315"/>
      </w:pPr>
      <w:r>
        <w:rPr>
          <w:color w:val="434343"/>
          <w:spacing w:val="-2"/>
        </w:rPr>
        <w:t>Partial</w:t>
      </w:r>
      <w:r>
        <w:rPr>
          <w:color w:val="434343"/>
          <w:spacing w:val="-4"/>
        </w:rPr>
        <w:t xml:space="preserve"> </w:t>
      </w:r>
      <w:r>
        <w:rPr>
          <w:color w:val="434343"/>
          <w:spacing w:val="-2"/>
        </w:rPr>
        <w:t>Observability</w:t>
      </w:r>
    </w:p>
    <w:p w14:paraId="3A2625B2">
      <w:pPr>
        <w:pStyle w:val="8"/>
        <w:spacing w:before="10" w:line="550" w:lineRule="atLeast"/>
        <w:ind w:left="165" w:right="4479"/>
      </w:pPr>
      <w:r>
        <w:t>The</w:t>
      </w:r>
      <w:r>
        <w:rPr>
          <w:spacing w:val="-15"/>
        </w:rPr>
        <w:t xml:space="preserve"> </w:t>
      </w:r>
      <w:r>
        <w:t>rover</w:t>
      </w:r>
      <w:r>
        <w:rPr>
          <w:spacing w:val="-13"/>
        </w:rPr>
        <w:t xml:space="preserve"> </w:t>
      </w:r>
      <w:r>
        <w:t>cannot</w:t>
      </w:r>
      <w:r>
        <w:rPr>
          <w:spacing w:val="-8"/>
        </w:rPr>
        <w:t xml:space="preserve"> </w:t>
      </w:r>
      <w:r>
        <w:t>see</w:t>
      </w:r>
      <w:r>
        <w:rPr>
          <w:spacing w:val="-15"/>
        </w:rPr>
        <w:t xml:space="preserve"> </w:t>
      </w:r>
      <w:r>
        <w:t>the</w:t>
      </w:r>
      <w:r>
        <w:rPr>
          <w:spacing w:val="-12"/>
        </w:rPr>
        <w:t xml:space="preserve"> </w:t>
      </w:r>
      <w:r>
        <w:t>entire</w:t>
      </w:r>
      <w:r>
        <w:rPr>
          <w:spacing w:val="-14"/>
        </w:rPr>
        <w:t xml:space="preserve"> </w:t>
      </w:r>
      <w:r>
        <w:t xml:space="preserve">environment. </w:t>
      </w:r>
      <w:r>
        <w:rPr>
          <w:spacing w:val="-2"/>
        </w:rPr>
        <w:t>Example:</w:t>
      </w:r>
    </w:p>
    <w:p w14:paraId="28F10E23">
      <w:pPr>
        <w:pStyle w:val="8"/>
        <w:spacing w:before="9"/>
        <w:ind w:left="165"/>
      </w:pPr>
      <w:r>
        <w:t>Hidden</w:t>
      </w:r>
      <w:r>
        <w:rPr>
          <w:spacing w:val="-9"/>
        </w:rPr>
        <w:t xml:space="preserve"> </w:t>
      </w:r>
      <w:r>
        <w:t>craters</w:t>
      </w:r>
      <w:r>
        <w:rPr>
          <w:spacing w:val="-2"/>
        </w:rPr>
        <w:t xml:space="preserve"> </w:t>
      </w:r>
      <w:r>
        <w:t>beyond</w:t>
      </w:r>
      <w:r>
        <w:rPr>
          <w:spacing w:val="-1"/>
        </w:rPr>
        <w:t xml:space="preserve"> </w:t>
      </w:r>
      <w:r>
        <w:t>sensor</w:t>
      </w:r>
      <w:r>
        <w:rPr>
          <w:spacing w:val="5"/>
        </w:rPr>
        <w:t xml:space="preserve"> </w:t>
      </w:r>
      <w:r>
        <w:rPr>
          <w:spacing w:val="-2"/>
        </w:rPr>
        <w:t>range.</w:t>
      </w:r>
    </w:p>
    <w:p w14:paraId="7B3C1C9D">
      <w:pPr>
        <w:pStyle w:val="8"/>
        <w:ind w:left="0"/>
      </w:pPr>
    </w:p>
    <w:p w14:paraId="4549FF6B">
      <w:pPr>
        <w:pStyle w:val="8"/>
        <w:ind w:left="0"/>
      </w:pPr>
    </w:p>
    <w:p w14:paraId="1490313B">
      <w:pPr>
        <w:pStyle w:val="8"/>
        <w:spacing w:before="42"/>
        <w:ind w:left="0"/>
      </w:pPr>
    </w:p>
    <w:p w14:paraId="7817C64F">
      <w:pPr>
        <w:pStyle w:val="4"/>
      </w:pPr>
      <w:r>
        <w:rPr>
          <w:color w:val="434343"/>
        </w:rPr>
        <w:t>Dynamic</w:t>
      </w:r>
      <w:r>
        <w:rPr>
          <w:color w:val="434343"/>
          <w:spacing w:val="-17"/>
        </w:rPr>
        <w:t xml:space="preserve"> </w:t>
      </w:r>
      <w:r>
        <w:rPr>
          <w:color w:val="434343"/>
          <w:spacing w:val="-2"/>
        </w:rPr>
        <w:t>Environment</w:t>
      </w:r>
    </w:p>
    <w:p w14:paraId="56B65888">
      <w:pPr>
        <w:pStyle w:val="8"/>
        <w:spacing w:before="280"/>
        <w:ind w:left="165"/>
      </w:pPr>
      <w:r>
        <w:t>Conditions</w:t>
      </w:r>
      <w:r>
        <w:rPr>
          <w:spacing w:val="-5"/>
        </w:rPr>
        <w:t xml:space="preserve"> </w:t>
      </w:r>
      <w:r>
        <w:t>change</w:t>
      </w:r>
      <w:r>
        <w:rPr>
          <w:spacing w:val="-5"/>
        </w:rPr>
        <w:t xml:space="preserve"> </w:t>
      </w:r>
      <w:r>
        <w:t>due</w:t>
      </w:r>
      <w:r>
        <w:rPr>
          <w:spacing w:val="-3"/>
        </w:rPr>
        <w:t xml:space="preserve"> </w:t>
      </w:r>
      <w:r>
        <w:rPr>
          <w:spacing w:val="-5"/>
        </w:rPr>
        <w:t>to:</w:t>
      </w:r>
    </w:p>
    <w:p w14:paraId="43495033">
      <w:pPr>
        <w:pStyle w:val="8"/>
        <w:spacing w:before="2"/>
        <w:ind w:left="0"/>
      </w:pPr>
    </w:p>
    <w:p w14:paraId="7F4100A3">
      <w:pPr>
        <w:pStyle w:val="10"/>
        <w:numPr>
          <w:ilvl w:val="2"/>
          <w:numId w:val="2"/>
        </w:numPr>
        <w:tabs>
          <w:tab w:val="left" w:pos="885"/>
        </w:tabs>
        <w:spacing w:before="0" w:after="0" w:line="240" w:lineRule="auto"/>
        <w:ind w:left="885" w:right="0" w:hanging="360"/>
        <w:jc w:val="left"/>
        <w:rPr>
          <w:sz w:val="24"/>
        </w:rPr>
      </w:pPr>
      <w:r>
        <w:rPr>
          <w:sz w:val="24"/>
        </w:rPr>
        <w:t xml:space="preserve">Dust </w:t>
      </w:r>
      <w:r>
        <w:rPr>
          <w:spacing w:val="-2"/>
          <w:sz w:val="24"/>
        </w:rPr>
        <w:t>storms.</w:t>
      </w:r>
    </w:p>
    <w:p w14:paraId="504ADDC4">
      <w:pPr>
        <w:pStyle w:val="10"/>
        <w:numPr>
          <w:ilvl w:val="2"/>
          <w:numId w:val="2"/>
        </w:numPr>
        <w:tabs>
          <w:tab w:val="left" w:pos="885"/>
        </w:tabs>
        <w:spacing w:before="0" w:after="0" w:line="240" w:lineRule="auto"/>
        <w:ind w:left="885" w:right="0" w:hanging="360"/>
        <w:jc w:val="left"/>
        <w:rPr>
          <w:sz w:val="24"/>
        </w:rPr>
      </w:pPr>
      <w:r>
        <w:rPr>
          <w:sz w:val="24"/>
        </w:rPr>
        <w:t>Loose</w:t>
      </w:r>
      <w:r>
        <w:rPr>
          <w:spacing w:val="-6"/>
          <w:sz w:val="24"/>
        </w:rPr>
        <w:t xml:space="preserve"> </w:t>
      </w:r>
      <w:r>
        <w:rPr>
          <w:spacing w:val="-2"/>
          <w:sz w:val="24"/>
        </w:rPr>
        <w:t>rocks.</w:t>
      </w:r>
    </w:p>
    <w:p w14:paraId="0E5C7836">
      <w:pPr>
        <w:pStyle w:val="10"/>
        <w:numPr>
          <w:ilvl w:val="2"/>
          <w:numId w:val="2"/>
        </w:numPr>
        <w:tabs>
          <w:tab w:val="left" w:pos="885"/>
        </w:tabs>
        <w:spacing w:before="10" w:after="0" w:line="240" w:lineRule="auto"/>
        <w:ind w:left="885" w:right="0" w:hanging="360"/>
        <w:jc w:val="left"/>
        <w:rPr>
          <w:sz w:val="24"/>
        </w:rPr>
      </w:pPr>
      <w:r>
        <w:rPr>
          <w:spacing w:val="-2"/>
          <w:sz w:val="24"/>
        </w:rPr>
        <w:t>Slopes.</w:t>
      </w:r>
    </w:p>
    <w:p w14:paraId="6A2B1229">
      <w:pPr>
        <w:pStyle w:val="8"/>
        <w:spacing w:before="5"/>
        <w:ind w:left="0"/>
      </w:pPr>
    </w:p>
    <w:p w14:paraId="06A1F71E">
      <w:pPr>
        <w:pStyle w:val="8"/>
        <w:ind w:left="165"/>
      </w:pPr>
      <w:r>
        <w:t>The</w:t>
      </w:r>
      <w:r>
        <w:rPr>
          <w:spacing w:val="-7"/>
        </w:rPr>
        <w:t xml:space="preserve"> </w:t>
      </w:r>
      <w:r>
        <w:t>rover</w:t>
      </w:r>
      <w:r>
        <w:rPr>
          <w:spacing w:val="-1"/>
        </w:rPr>
        <w:t xml:space="preserve"> </w:t>
      </w:r>
      <w:r>
        <w:t>must</w:t>
      </w:r>
      <w:r>
        <w:rPr>
          <w:spacing w:val="2"/>
        </w:rPr>
        <w:t xml:space="preserve"> </w:t>
      </w:r>
      <w:r>
        <w:t>frequently</w:t>
      </w:r>
      <w:r>
        <w:rPr>
          <w:spacing w:val="-7"/>
        </w:rPr>
        <w:t xml:space="preserve"> </w:t>
      </w:r>
      <w:r>
        <w:t>update</w:t>
      </w:r>
      <w:r>
        <w:rPr>
          <w:spacing w:val="-3"/>
        </w:rPr>
        <w:t xml:space="preserve"> </w:t>
      </w:r>
      <w:r>
        <w:t>its</w:t>
      </w:r>
      <w:r>
        <w:rPr>
          <w:spacing w:val="-5"/>
        </w:rPr>
        <w:t xml:space="preserve"> </w:t>
      </w:r>
      <w:r>
        <w:rPr>
          <w:spacing w:val="-2"/>
        </w:rPr>
        <w:t>decisions.</w:t>
      </w:r>
    </w:p>
    <w:p w14:paraId="24204160">
      <w:pPr>
        <w:pStyle w:val="8"/>
        <w:spacing w:after="0"/>
        <w:sectPr>
          <w:pgSz w:w="11920" w:h="16850"/>
          <w:pgMar w:top="1940" w:right="1133" w:bottom="280" w:left="1275" w:header="720" w:footer="720" w:gutter="0"/>
          <w:cols w:space="720" w:num="1"/>
        </w:sectPr>
      </w:pPr>
    </w:p>
    <w:p w14:paraId="6E2D3E41">
      <w:pPr>
        <w:pStyle w:val="3"/>
        <w:numPr>
          <w:ilvl w:val="1"/>
          <w:numId w:val="2"/>
        </w:numPr>
        <w:tabs>
          <w:tab w:val="left" w:pos="591"/>
        </w:tabs>
        <w:spacing w:before="59" w:after="0" w:line="240" w:lineRule="auto"/>
        <w:ind w:left="591" w:right="0" w:hanging="426"/>
        <w:jc w:val="left"/>
      </w:pPr>
      <w:r>
        <w:rPr>
          <w:spacing w:val="-2"/>
        </w:rPr>
        <w:t>Internal</w:t>
      </w:r>
      <w:r>
        <w:rPr>
          <w:spacing w:val="-11"/>
        </w:rPr>
        <w:t xml:space="preserve"> </w:t>
      </w:r>
      <w:r>
        <w:rPr>
          <w:spacing w:val="-4"/>
        </w:rPr>
        <w:t>Model</w:t>
      </w:r>
    </w:p>
    <w:p w14:paraId="55FA1AA0">
      <w:pPr>
        <w:pStyle w:val="8"/>
        <w:spacing w:before="283" w:line="484" w:lineRule="auto"/>
        <w:ind w:left="165" w:right="5750"/>
      </w:pPr>
      <w:r>
        <w:t>The</w:t>
      </w:r>
      <w:r>
        <w:rPr>
          <w:spacing w:val="-15"/>
        </w:rPr>
        <w:t xml:space="preserve"> </w:t>
      </w:r>
      <w:r>
        <w:t>rover</w:t>
      </w:r>
      <w:r>
        <w:rPr>
          <w:spacing w:val="-15"/>
        </w:rPr>
        <w:t xml:space="preserve"> </w:t>
      </w:r>
      <w:r>
        <w:t>maintains</w:t>
      </w:r>
      <w:r>
        <w:rPr>
          <w:spacing w:val="-15"/>
        </w:rPr>
        <w:t xml:space="preserve"> </w:t>
      </w:r>
      <w:r>
        <w:t>an</w:t>
      </w:r>
      <w:r>
        <w:rPr>
          <w:spacing w:val="-15"/>
        </w:rPr>
        <w:t xml:space="preserve"> </w:t>
      </w:r>
      <w:r>
        <w:t>internal</w:t>
      </w:r>
      <w:r>
        <w:rPr>
          <w:spacing w:val="-15"/>
        </w:rPr>
        <w:t xml:space="preserve"> </w:t>
      </w:r>
      <w:r>
        <w:t>map. It stores:</w:t>
      </w:r>
    </w:p>
    <w:p w14:paraId="00251EF2">
      <w:pPr>
        <w:pStyle w:val="10"/>
        <w:numPr>
          <w:ilvl w:val="2"/>
          <w:numId w:val="2"/>
        </w:numPr>
        <w:tabs>
          <w:tab w:val="left" w:pos="885"/>
        </w:tabs>
        <w:spacing w:before="0" w:after="0" w:line="265" w:lineRule="exact"/>
        <w:ind w:left="885" w:right="0" w:hanging="360"/>
        <w:jc w:val="left"/>
        <w:rPr>
          <w:sz w:val="24"/>
        </w:rPr>
      </w:pPr>
      <w:r>
        <w:rPr>
          <w:sz w:val="24"/>
        </w:rPr>
        <w:t>Safe</w:t>
      </w:r>
      <w:r>
        <w:rPr>
          <w:spacing w:val="-10"/>
          <w:sz w:val="24"/>
        </w:rPr>
        <w:t xml:space="preserve"> </w:t>
      </w:r>
      <w:r>
        <w:rPr>
          <w:spacing w:val="-2"/>
          <w:sz w:val="24"/>
        </w:rPr>
        <w:t>paths.</w:t>
      </w:r>
    </w:p>
    <w:p w14:paraId="6E44F68F">
      <w:pPr>
        <w:pStyle w:val="10"/>
        <w:numPr>
          <w:ilvl w:val="2"/>
          <w:numId w:val="2"/>
        </w:numPr>
        <w:tabs>
          <w:tab w:val="left" w:pos="885"/>
        </w:tabs>
        <w:spacing w:before="0" w:after="0" w:line="274" w:lineRule="exact"/>
        <w:ind w:left="885" w:right="0" w:hanging="360"/>
        <w:jc w:val="left"/>
        <w:rPr>
          <w:sz w:val="24"/>
        </w:rPr>
      </w:pPr>
      <w:r>
        <w:rPr>
          <w:spacing w:val="-2"/>
          <w:sz w:val="24"/>
        </w:rPr>
        <w:t>Obstacles.</w:t>
      </w:r>
    </w:p>
    <w:p w14:paraId="047FC7E0">
      <w:pPr>
        <w:pStyle w:val="10"/>
        <w:numPr>
          <w:ilvl w:val="2"/>
          <w:numId w:val="2"/>
        </w:numPr>
        <w:tabs>
          <w:tab w:val="left" w:pos="885"/>
        </w:tabs>
        <w:spacing w:before="4" w:after="0" w:line="240" w:lineRule="auto"/>
        <w:ind w:left="885" w:right="0" w:hanging="360"/>
        <w:jc w:val="left"/>
        <w:rPr>
          <w:sz w:val="24"/>
        </w:rPr>
      </w:pPr>
      <w:r>
        <w:rPr>
          <w:sz w:val="24"/>
        </w:rPr>
        <w:t>Visited</w:t>
      </w:r>
      <w:r>
        <w:rPr>
          <w:spacing w:val="-5"/>
          <w:sz w:val="24"/>
        </w:rPr>
        <w:t xml:space="preserve"> </w:t>
      </w:r>
      <w:r>
        <w:rPr>
          <w:spacing w:val="-2"/>
          <w:sz w:val="24"/>
        </w:rPr>
        <w:t>locations.</w:t>
      </w:r>
    </w:p>
    <w:p w14:paraId="1EA9BC63">
      <w:pPr>
        <w:pStyle w:val="10"/>
        <w:numPr>
          <w:ilvl w:val="2"/>
          <w:numId w:val="2"/>
        </w:numPr>
        <w:tabs>
          <w:tab w:val="left" w:pos="885"/>
        </w:tabs>
        <w:spacing w:before="3" w:after="0" w:line="240" w:lineRule="auto"/>
        <w:ind w:left="885" w:right="0" w:hanging="360"/>
        <w:jc w:val="left"/>
        <w:rPr>
          <w:sz w:val="24"/>
        </w:rPr>
      </w:pPr>
      <w:r>
        <w:rPr>
          <w:sz w:val="24"/>
        </w:rPr>
        <w:t>Sample</w:t>
      </w:r>
      <w:r>
        <w:rPr>
          <w:spacing w:val="-6"/>
          <w:sz w:val="24"/>
        </w:rPr>
        <w:t xml:space="preserve"> </w:t>
      </w:r>
      <w:r>
        <w:rPr>
          <w:sz w:val="24"/>
        </w:rPr>
        <w:t>collection</w:t>
      </w:r>
      <w:r>
        <w:rPr>
          <w:spacing w:val="-7"/>
          <w:sz w:val="24"/>
        </w:rPr>
        <w:t xml:space="preserve"> </w:t>
      </w:r>
      <w:r>
        <w:rPr>
          <w:spacing w:val="-2"/>
          <w:sz w:val="24"/>
        </w:rPr>
        <w:t>points.</w:t>
      </w:r>
    </w:p>
    <w:p w14:paraId="6145F5DD">
      <w:pPr>
        <w:pStyle w:val="8"/>
        <w:spacing w:before="7"/>
        <w:ind w:left="0"/>
      </w:pPr>
    </w:p>
    <w:p w14:paraId="79550BC9">
      <w:pPr>
        <w:pStyle w:val="8"/>
        <w:spacing w:line="482" w:lineRule="auto"/>
        <w:ind w:left="165" w:right="4479"/>
      </w:pPr>
      <w:r>
        <w:t>As</w:t>
      </w:r>
      <w:r>
        <w:rPr>
          <w:spacing w:val="-12"/>
        </w:rPr>
        <w:t xml:space="preserve"> </w:t>
      </w:r>
      <w:r>
        <w:t>new</w:t>
      </w:r>
      <w:r>
        <w:rPr>
          <w:spacing w:val="-12"/>
        </w:rPr>
        <w:t xml:space="preserve"> </w:t>
      </w:r>
      <w:r>
        <w:t>sensor</w:t>
      </w:r>
      <w:r>
        <w:rPr>
          <w:spacing w:val="-10"/>
        </w:rPr>
        <w:t xml:space="preserve"> </w:t>
      </w:r>
      <w:r>
        <w:t>data</w:t>
      </w:r>
      <w:r>
        <w:rPr>
          <w:spacing w:val="-12"/>
        </w:rPr>
        <w:t xml:space="preserve"> </w:t>
      </w:r>
      <w:r>
        <w:t>arrives,</w:t>
      </w:r>
      <w:r>
        <w:rPr>
          <w:spacing w:val="-8"/>
        </w:rPr>
        <w:t xml:space="preserve"> </w:t>
      </w:r>
      <w:r>
        <w:t>the</w:t>
      </w:r>
      <w:r>
        <w:rPr>
          <w:spacing w:val="-12"/>
        </w:rPr>
        <w:t xml:space="preserve"> </w:t>
      </w:r>
      <w:r>
        <w:t>map</w:t>
      </w:r>
      <w:r>
        <w:rPr>
          <w:spacing w:val="-7"/>
        </w:rPr>
        <w:t xml:space="preserve"> </w:t>
      </w:r>
      <w:r>
        <w:t>is</w:t>
      </w:r>
      <w:r>
        <w:rPr>
          <w:spacing w:val="-11"/>
        </w:rPr>
        <w:t xml:space="preserve"> </w:t>
      </w:r>
      <w:r>
        <w:t>updated. This improves future navigation.</w:t>
      </w:r>
    </w:p>
    <w:p w14:paraId="5C223B60">
      <w:pPr>
        <w:pStyle w:val="8"/>
        <w:ind w:left="0"/>
      </w:pPr>
    </w:p>
    <w:p w14:paraId="384AC8BE">
      <w:pPr>
        <w:pStyle w:val="8"/>
        <w:spacing w:before="84"/>
        <w:ind w:left="0"/>
      </w:pPr>
    </w:p>
    <w:p w14:paraId="02A882E6">
      <w:pPr>
        <w:pStyle w:val="3"/>
        <w:numPr>
          <w:ilvl w:val="1"/>
          <w:numId w:val="2"/>
        </w:numPr>
        <w:tabs>
          <w:tab w:val="left" w:pos="574"/>
        </w:tabs>
        <w:spacing w:before="0" w:after="0" w:line="240" w:lineRule="auto"/>
        <w:ind w:left="574" w:right="0" w:hanging="409"/>
        <w:jc w:val="left"/>
      </w:pPr>
      <w:r>
        <w:t>Online</w:t>
      </w:r>
      <w:r>
        <w:rPr>
          <w:spacing w:val="-17"/>
        </w:rPr>
        <w:t xml:space="preserve"> </w:t>
      </w:r>
      <w:r>
        <w:t>Search</w:t>
      </w:r>
      <w:r>
        <w:rPr>
          <w:spacing w:val="-12"/>
        </w:rPr>
        <w:t xml:space="preserve"> </w:t>
      </w:r>
      <w:r>
        <w:t>vs</w:t>
      </w:r>
      <w:r>
        <w:rPr>
          <w:spacing w:val="-13"/>
        </w:rPr>
        <w:t xml:space="preserve"> </w:t>
      </w:r>
      <w:r>
        <w:t>Other</w:t>
      </w:r>
      <w:r>
        <w:rPr>
          <w:spacing w:val="-15"/>
        </w:rPr>
        <w:t xml:space="preserve"> </w:t>
      </w:r>
      <w:r>
        <w:rPr>
          <w:spacing w:val="-2"/>
        </w:rPr>
        <w:t>Searches</w:t>
      </w:r>
    </w:p>
    <w:p w14:paraId="0EE1FB5C">
      <w:pPr>
        <w:pStyle w:val="8"/>
        <w:spacing w:before="9"/>
        <w:ind w:left="0"/>
        <w:rPr>
          <w:sz w:val="13"/>
        </w:rPr>
      </w:pPr>
    </w:p>
    <w:tbl>
      <w:tblPr>
        <w:tblStyle w:val="7"/>
        <w:tblW w:w="0" w:type="auto"/>
        <w:tblInd w:w="204"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3075"/>
        <w:gridCol w:w="3512"/>
        <w:gridCol w:w="2443"/>
      </w:tblGrid>
      <w:tr w14:paraId="3089659D">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0" w:hRule="atLeast"/>
        </w:trPr>
        <w:tc>
          <w:tcPr>
            <w:tcW w:w="3075" w:type="dxa"/>
          </w:tcPr>
          <w:p w14:paraId="67BF0A99">
            <w:pPr>
              <w:pStyle w:val="11"/>
              <w:spacing w:before="15"/>
              <w:ind w:left="800"/>
              <w:rPr>
                <w:rFonts w:ascii="Times New Roman"/>
                <w:b/>
                <w:sz w:val="24"/>
              </w:rPr>
            </w:pPr>
            <w:r>
              <w:rPr>
                <w:rFonts w:ascii="Times New Roman"/>
                <w:b/>
                <w:sz w:val="24"/>
              </w:rPr>
              <w:t>Online</w:t>
            </w:r>
            <w:r>
              <w:rPr>
                <w:rFonts w:ascii="Times New Roman"/>
                <w:b/>
                <w:spacing w:val="-2"/>
                <w:sz w:val="24"/>
              </w:rPr>
              <w:t xml:space="preserve"> Search</w:t>
            </w:r>
          </w:p>
        </w:tc>
        <w:tc>
          <w:tcPr>
            <w:tcW w:w="3512" w:type="dxa"/>
          </w:tcPr>
          <w:p w14:paraId="1DD3F5C8">
            <w:pPr>
              <w:pStyle w:val="11"/>
              <w:spacing w:before="15"/>
              <w:ind w:left="738"/>
              <w:rPr>
                <w:rFonts w:ascii="Times New Roman"/>
                <w:b/>
                <w:sz w:val="24"/>
              </w:rPr>
            </w:pPr>
            <w:r>
              <w:rPr>
                <w:rFonts w:ascii="Times New Roman"/>
                <w:b/>
                <w:sz w:val="24"/>
              </w:rPr>
              <w:t>Uninformed</w:t>
            </w:r>
            <w:r>
              <w:rPr>
                <w:rFonts w:ascii="Times New Roman"/>
                <w:b/>
                <w:spacing w:val="-8"/>
                <w:sz w:val="24"/>
              </w:rPr>
              <w:t xml:space="preserve"> </w:t>
            </w:r>
            <w:r>
              <w:rPr>
                <w:rFonts w:ascii="Times New Roman"/>
                <w:b/>
                <w:spacing w:val="-2"/>
                <w:sz w:val="24"/>
              </w:rPr>
              <w:t>Search</w:t>
            </w:r>
          </w:p>
        </w:tc>
        <w:tc>
          <w:tcPr>
            <w:tcW w:w="2443" w:type="dxa"/>
          </w:tcPr>
          <w:p w14:paraId="26B12CA8">
            <w:pPr>
              <w:pStyle w:val="11"/>
              <w:spacing w:before="15"/>
              <w:ind w:left="347"/>
              <w:rPr>
                <w:rFonts w:ascii="Times New Roman"/>
                <w:b/>
                <w:sz w:val="24"/>
              </w:rPr>
            </w:pPr>
            <w:r>
              <w:rPr>
                <w:rFonts w:ascii="Times New Roman"/>
                <w:b/>
                <w:sz w:val="24"/>
              </w:rPr>
              <w:t>Informed</w:t>
            </w:r>
            <w:r>
              <w:rPr>
                <w:rFonts w:ascii="Times New Roman"/>
                <w:b/>
                <w:spacing w:val="-8"/>
                <w:sz w:val="24"/>
              </w:rPr>
              <w:t xml:space="preserve"> </w:t>
            </w:r>
            <w:r>
              <w:rPr>
                <w:rFonts w:ascii="Times New Roman"/>
                <w:b/>
                <w:spacing w:val="-2"/>
                <w:sz w:val="24"/>
              </w:rPr>
              <w:t>Search</w:t>
            </w:r>
          </w:p>
        </w:tc>
      </w:tr>
      <w:tr w14:paraId="6683C1BF">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3075" w:type="dxa"/>
          </w:tcPr>
          <w:p w14:paraId="1525ED1C">
            <w:pPr>
              <w:pStyle w:val="11"/>
              <w:spacing w:before="15"/>
              <w:ind w:left="33"/>
              <w:rPr>
                <w:rFonts w:ascii="Times New Roman"/>
                <w:sz w:val="24"/>
              </w:rPr>
            </w:pPr>
            <w:r>
              <w:rPr>
                <w:rFonts w:ascii="Times New Roman"/>
                <w:sz w:val="24"/>
              </w:rPr>
              <w:t>Learns</w:t>
            </w:r>
            <w:r>
              <w:rPr>
                <w:rFonts w:ascii="Times New Roman"/>
                <w:spacing w:val="-8"/>
                <w:sz w:val="24"/>
              </w:rPr>
              <w:t xml:space="preserve"> </w:t>
            </w:r>
            <w:r>
              <w:rPr>
                <w:rFonts w:ascii="Times New Roman"/>
                <w:sz w:val="24"/>
              </w:rPr>
              <w:t>while</w:t>
            </w:r>
            <w:r>
              <w:rPr>
                <w:rFonts w:ascii="Times New Roman"/>
                <w:spacing w:val="1"/>
                <w:sz w:val="24"/>
              </w:rPr>
              <w:t xml:space="preserve"> </w:t>
            </w:r>
            <w:r>
              <w:rPr>
                <w:rFonts w:ascii="Times New Roman"/>
                <w:spacing w:val="-2"/>
                <w:sz w:val="24"/>
              </w:rPr>
              <w:t>moving</w:t>
            </w:r>
          </w:p>
        </w:tc>
        <w:tc>
          <w:tcPr>
            <w:tcW w:w="3512" w:type="dxa"/>
          </w:tcPr>
          <w:p w14:paraId="3AD56E56">
            <w:pPr>
              <w:pStyle w:val="11"/>
              <w:spacing w:before="15"/>
              <w:ind w:left="37"/>
              <w:rPr>
                <w:rFonts w:ascii="Times New Roman"/>
                <w:sz w:val="24"/>
              </w:rPr>
            </w:pPr>
            <w:r>
              <w:rPr>
                <w:rFonts w:ascii="Times New Roman"/>
                <w:sz w:val="24"/>
              </w:rPr>
              <w:t>Needs</w:t>
            </w:r>
            <w:r>
              <w:rPr>
                <w:rFonts w:ascii="Times New Roman"/>
                <w:spacing w:val="-3"/>
                <w:sz w:val="24"/>
              </w:rPr>
              <w:t xml:space="preserve"> </w:t>
            </w:r>
            <w:r>
              <w:rPr>
                <w:rFonts w:ascii="Times New Roman"/>
                <w:sz w:val="24"/>
              </w:rPr>
              <w:t>complete</w:t>
            </w:r>
            <w:r>
              <w:rPr>
                <w:rFonts w:ascii="Times New Roman"/>
                <w:spacing w:val="-2"/>
                <w:sz w:val="24"/>
              </w:rPr>
              <w:t xml:space="preserve"> </w:t>
            </w:r>
            <w:r>
              <w:rPr>
                <w:rFonts w:ascii="Times New Roman"/>
                <w:spacing w:val="-5"/>
                <w:sz w:val="24"/>
              </w:rPr>
              <w:t>map</w:t>
            </w:r>
          </w:p>
        </w:tc>
        <w:tc>
          <w:tcPr>
            <w:tcW w:w="2443" w:type="dxa"/>
          </w:tcPr>
          <w:p w14:paraId="2DC1B535">
            <w:pPr>
              <w:pStyle w:val="11"/>
              <w:spacing w:before="15"/>
              <w:ind w:left="35"/>
              <w:rPr>
                <w:rFonts w:ascii="Times New Roman"/>
                <w:sz w:val="24"/>
              </w:rPr>
            </w:pPr>
            <w:r>
              <w:rPr>
                <w:rFonts w:ascii="Times New Roman"/>
                <w:sz w:val="24"/>
              </w:rPr>
              <w:t>Uses</w:t>
            </w:r>
            <w:r>
              <w:rPr>
                <w:rFonts w:ascii="Times New Roman"/>
                <w:spacing w:val="-2"/>
                <w:sz w:val="24"/>
              </w:rPr>
              <w:t xml:space="preserve"> heuristic</w:t>
            </w:r>
          </w:p>
        </w:tc>
      </w:tr>
      <w:tr w14:paraId="24E12B9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603" w:hRule="atLeast"/>
        </w:trPr>
        <w:tc>
          <w:tcPr>
            <w:tcW w:w="3075" w:type="dxa"/>
          </w:tcPr>
          <w:p w14:paraId="6B94AF7B">
            <w:pPr>
              <w:pStyle w:val="11"/>
              <w:spacing w:before="20"/>
              <w:ind w:left="33"/>
              <w:rPr>
                <w:rFonts w:ascii="Times New Roman"/>
                <w:sz w:val="24"/>
              </w:rPr>
            </w:pPr>
            <w:r>
              <w:rPr>
                <w:rFonts w:ascii="Times New Roman"/>
                <w:spacing w:val="-2"/>
                <w:sz w:val="24"/>
              </w:rPr>
              <w:t>Works</w:t>
            </w:r>
            <w:r>
              <w:rPr>
                <w:rFonts w:ascii="Times New Roman"/>
                <w:spacing w:val="-15"/>
                <w:sz w:val="24"/>
              </w:rPr>
              <w:t xml:space="preserve"> </w:t>
            </w:r>
            <w:r>
              <w:rPr>
                <w:rFonts w:ascii="Times New Roman"/>
                <w:spacing w:val="-2"/>
                <w:sz w:val="24"/>
              </w:rPr>
              <w:t>in</w:t>
            </w:r>
            <w:r>
              <w:rPr>
                <w:rFonts w:ascii="Times New Roman"/>
                <w:spacing w:val="-15"/>
                <w:sz w:val="24"/>
              </w:rPr>
              <w:t xml:space="preserve"> </w:t>
            </w:r>
            <w:r>
              <w:rPr>
                <w:rFonts w:ascii="Times New Roman"/>
                <w:spacing w:val="-2"/>
                <w:sz w:val="24"/>
              </w:rPr>
              <w:t>unknown environments</w:t>
            </w:r>
          </w:p>
        </w:tc>
        <w:tc>
          <w:tcPr>
            <w:tcW w:w="3512" w:type="dxa"/>
          </w:tcPr>
          <w:p w14:paraId="30B946D0">
            <w:pPr>
              <w:pStyle w:val="11"/>
              <w:spacing w:before="20"/>
              <w:ind w:left="37"/>
              <w:rPr>
                <w:rFonts w:ascii="Times New Roman"/>
                <w:sz w:val="24"/>
              </w:rPr>
            </w:pPr>
            <w:r>
              <w:rPr>
                <w:rFonts w:ascii="Times New Roman"/>
                <w:spacing w:val="-2"/>
                <w:sz w:val="24"/>
              </w:rPr>
              <w:t>Suitable</w:t>
            </w:r>
            <w:r>
              <w:rPr>
                <w:rFonts w:ascii="Times New Roman"/>
                <w:spacing w:val="-14"/>
                <w:sz w:val="24"/>
              </w:rPr>
              <w:t xml:space="preserve"> </w:t>
            </w:r>
            <w:r>
              <w:rPr>
                <w:rFonts w:ascii="Times New Roman"/>
                <w:spacing w:val="-2"/>
                <w:sz w:val="24"/>
              </w:rPr>
              <w:t>only</w:t>
            </w:r>
            <w:r>
              <w:rPr>
                <w:rFonts w:ascii="Times New Roman"/>
                <w:spacing w:val="-11"/>
                <w:sz w:val="24"/>
              </w:rPr>
              <w:t xml:space="preserve"> </w:t>
            </w:r>
            <w:r>
              <w:rPr>
                <w:rFonts w:ascii="Times New Roman"/>
                <w:spacing w:val="-2"/>
                <w:sz w:val="24"/>
              </w:rPr>
              <w:t>for</w:t>
            </w:r>
            <w:r>
              <w:rPr>
                <w:rFonts w:ascii="Times New Roman"/>
                <w:spacing w:val="-13"/>
                <w:sz w:val="24"/>
              </w:rPr>
              <w:t xml:space="preserve"> </w:t>
            </w:r>
            <w:r>
              <w:rPr>
                <w:rFonts w:ascii="Times New Roman"/>
                <w:spacing w:val="-2"/>
                <w:sz w:val="24"/>
              </w:rPr>
              <w:t>known environments</w:t>
            </w:r>
          </w:p>
        </w:tc>
        <w:tc>
          <w:tcPr>
            <w:tcW w:w="2443" w:type="dxa"/>
          </w:tcPr>
          <w:p w14:paraId="2B49F767">
            <w:pPr>
              <w:pStyle w:val="11"/>
              <w:spacing w:before="20"/>
              <w:ind w:left="35" w:right="2"/>
              <w:rPr>
                <w:rFonts w:ascii="Times New Roman"/>
                <w:sz w:val="24"/>
              </w:rPr>
            </w:pPr>
            <w:r>
              <w:rPr>
                <w:rFonts w:ascii="Times New Roman"/>
                <w:spacing w:val="-2"/>
                <w:sz w:val="24"/>
              </w:rPr>
              <w:t>Requires</w:t>
            </w:r>
            <w:r>
              <w:rPr>
                <w:rFonts w:ascii="Times New Roman"/>
                <w:spacing w:val="-14"/>
                <w:sz w:val="24"/>
              </w:rPr>
              <w:t xml:space="preserve"> </w:t>
            </w:r>
            <w:r>
              <w:rPr>
                <w:rFonts w:ascii="Times New Roman"/>
                <w:spacing w:val="-2"/>
                <w:sz w:val="24"/>
              </w:rPr>
              <w:t>reliable heuristic</w:t>
            </w:r>
          </w:p>
        </w:tc>
      </w:tr>
      <w:tr w14:paraId="1FFD9A6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3075" w:type="dxa"/>
          </w:tcPr>
          <w:p w14:paraId="2D08EC27">
            <w:pPr>
              <w:pStyle w:val="11"/>
              <w:spacing w:before="15"/>
              <w:ind w:left="33"/>
              <w:rPr>
                <w:rFonts w:ascii="Times New Roman"/>
                <w:sz w:val="24"/>
              </w:rPr>
            </w:pPr>
            <w:r>
              <w:rPr>
                <w:rFonts w:ascii="Times New Roman"/>
                <w:spacing w:val="-2"/>
                <w:sz w:val="24"/>
              </w:rPr>
              <w:t>Adaptive</w:t>
            </w:r>
          </w:p>
        </w:tc>
        <w:tc>
          <w:tcPr>
            <w:tcW w:w="3512" w:type="dxa"/>
          </w:tcPr>
          <w:p w14:paraId="153E2C21">
            <w:pPr>
              <w:pStyle w:val="11"/>
              <w:spacing w:before="15"/>
              <w:ind w:left="37"/>
              <w:rPr>
                <w:rFonts w:ascii="Times New Roman"/>
                <w:sz w:val="24"/>
              </w:rPr>
            </w:pPr>
            <w:r>
              <w:rPr>
                <w:rFonts w:ascii="Times New Roman"/>
                <w:sz w:val="24"/>
              </w:rPr>
              <w:t>Less</w:t>
            </w:r>
            <w:r>
              <w:rPr>
                <w:rFonts w:ascii="Times New Roman"/>
                <w:spacing w:val="-4"/>
                <w:sz w:val="24"/>
              </w:rPr>
              <w:t xml:space="preserve"> </w:t>
            </w:r>
            <w:r>
              <w:rPr>
                <w:rFonts w:ascii="Times New Roman"/>
                <w:spacing w:val="-2"/>
                <w:sz w:val="24"/>
              </w:rPr>
              <w:t>flexible</w:t>
            </w:r>
          </w:p>
        </w:tc>
        <w:tc>
          <w:tcPr>
            <w:tcW w:w="2443" w:type="dxa"/>
          </w:tcPr>
          <w:p w14:paraId="47ABB930">
            <w:pPr>
              <w:pStyle w:val="11"/>
              <w:spacing w:before="15"/>
              <w:ind w:left="35"/>
              <w:rPr>
                <w:rFonts w:ascii="Times New Roman"/>
                <w:sz w:val="24"/>
              </w:rPr>
            </w:pPr>
            <w:r>
              <w:rPr>
                <w:rFonts w:ascii="Times New Roman"/>
                <w:sz w:val="24"/>
              </w:rPr>
              <w:t>Faster</w:t>
            </w:r>
            <w:r>
              <w:rPr>
                <w:rFonts w:ascii="Times New Roman"/>
                <w:spacing w:val="-3"/>
                <w:sz w:val="24"/>
              </w:rPr>
              <w:t xml:space="preserve"> </w:t>
            </w:r>
            <w:r>
              <w:rPr>
                <w:rFonts w:ascii="Times New Roman"/>
                <w:sz w:val="24"/>
              </w:rPr>
              <w:t>than</w:t>
            </w:r>
            <w:r>
              <w:rPr>
                <w:rFonts w:ascii="Times New Roman"/>
                <w:spacing w:val="-5"/>
                <w:sz w:val="24"/>
              </w:rPr>
              <w:t xml:space="preserve"> </w:t>
            </w:r>
            <w:r>
              <w:rPr>
                <w:rFonts w:ascii="Times New Roman"/>
                <w:spacing w:val="-2"/>
                <w:sz w:val="24"/>
              </w:rPr>
              <w:t>uninformed</w:t>
            </w:r>
          </w:p>
        </w:tc>
      </w:tr>
    </w:tbl>
    <w:p w14:paraId="01524836">
      <w:pPr>
        <w:pStyle w:val="8"/>
        <w:spacing w:before="255"/>
        <w:ind w:left="0"/>
        <w:rPr>
          <w:sz w:val="32"/>
        </w:rPr>
      </w:pPr>
    </w:p>
    <w:p w14:paraId="48FA683D">
      <w:pPr>
        <w:pStyle w:val="3"/>
        <w:numPr>
          <w:ilvl w:val="1"/>
          <w:numId w:val="2"/>
        </w:numPr>
        <w:tabs>
          <w:tab w:val="left" w:pos="483"/>
        </w:tabs>
        <w:spacing w:before="0" w:after="0" w:line="240" w:lineRule="auto"/>
        <w:ind w:left="483" w:right="0" w:hanging="318"/>
        <w:jc w:val="left"/>
      </w:pPr>
      <w:r>
        <w:rPr>
          <w:spacing w:val="-2"/>
        </w:rPr>
        <w:t>Recommendation</w:t>
      </w:r>
    </w:p>
    <w:p w14:paraId="7C1EF26A">
      <w:pPr>
        <w:pStyle w:val="5"/>
        <w:spacing w:before="283"/>
        <w:rPr>
          <w:rFonts w:ascii="Times New Roman"/>
        </w:rPr>
      </w:pPr>
      <w:r>
        <w:rPr>
          <w:rFonts w:ascii="Times New Roman"/>
        </w:rPr>
        <w:t>Best</w:t>
      </w:r>
      <w:r>
        <w:rPr>
          <w:rFonts w:ascii="Times New Roman"/>
          <w:spacing w:val="-7"/>
        </w:rPr>
        <w:t xml:space="preserve"> </w:t>
      </w:r>
      <w:r>
        <w:rPr>
          <w:rFonts w:ascii="Times New Roman"/>
        </w:rPr>
        <w:t>Approach:</w:t>
      </w:r>
      <w:r>
        <w:rPr>
          <w:rFonts w:ascii="Times New Roman"/>
          <w:spacing w:val="-4"/>
        </w:rPr>
        <w:t xml:space="preserve"> </w:t>
      </w:r>
      <w:r>
        <w:rPr>
          <w:rFonts w:ascii="Times New Roman"/>
        </w:rPr>
        <w:t>Online</w:t>
      </w:r>
      <w:r>
        <w:rPr>
          <w:rFonts w:ascii="Times New Roman"/>
          <w:spacing w:val="-6"/>
        </w:rPr>
        <w:t xml:space="preserve"> </w:t>
      </w:r>
      <w:r>
        <w:rPr>
          <w:rFonts w:ascii="Times New Roman"/>
        </w:rPr>
        <w:t>Search</w:t>
      </w:r>
      <w:r>
        <w:rPr>
          <w:rFonts w:ascii="Times New Roman"/>
          <w:spacing w:val="-3"/>
        </w:rPr>
        <w:t xml:space="preserve"> </w:t>
      </w:r>
      <w:r>
        <w:rPr>
          <w:rFonts w:ascii="Times New Roman"/>
          <w:spacing w:val="-4"/>
        </w:rPr>
        <w:t>Agent</w:t>
      </w:r>
    </w:p>
    <w:p w14:paraId="78CB705B">
      <w:pPr>
        <w:pStyle w:val="8"/>
        <w:spacing w:before="5"/>
        <w:ind w:left="0"/>
        <w:rPr>
          <w:b/>
        </w:rPr>
      </w:pPr>
    </w:p>
    <w:p w14:paraId="612D67BB">
      <w:pPr>
        <w:pStyle w:val="8"/>
        <w:ind w:left="165"/>
      </w:pPr>
      <w:r>
        <w:rPr>
          <w:spacing w:val="-2"/>
        </w:rPr>
        <w:t>Reasons:</w:t>
      </w:r>
    </w:p>
    <w:p w14:paraId="2C8DD79E">
      <w:pPr>
        <w:pStyle w:val="10"/>
        <w:numPr>
          <w:ilvl w:val="2"/>
          <w:numId w:val="2"/>
        </w:numPr>
        <w:tabs>
          <w:tab w:val="left" w:pos="885"/>
        </w:tabs>
        <w:spacing w:before="271" w:after="0" w:line="240" w:lineRule="auto"/>
        <w:ind w:left="885" w:right="0" w:hanging="360"/>
        <w:jc w:val="left"/>
        <w:rPr>
          <w:sz w:val="24"/>
        </w:rPr>
      </w:pPr>
      <w:r>
        <w:rPr>
          <w:sz w:val="24"/>
        </w:rPr>
        <w:t>Handles</w:t>
      </w:r>
      <w:r>
        <w:rPr>
          <w:spacing w:val="-7"/>
          <w:sz w:val="24"/>
        </w:rPr>
        <w:t xml:space="preserve"> </w:t>
      </w:r>
      <w:r>
        <w:rPr>
          <w:spacing w:val="-2"/>
          <w:sz w:val="24"/>
        </w:rPr>
        <w:t>uncertainty.</w:t>
      </w:r>
    </w:p>
    <w:p w14:paraId="53F069CD">
      <w:pPr>
        <w:pStyle w:val="10"/>
        <w:numPr>
          <w:ilvl w:val="2"/>
          <w:numId w:val="2"/>
        </w:numPr>
        <w:tabs>
          <w:tab w:val="left" w:pos="885"/>
        </w:tabs>
        <w:spacing w:before="0" w:after="0" w:line="240" w:lineRule="auto"/>
        <w:ind w:left="885" w:right="0" w:hanging="360"/>
        <w:jc w:val="left"/>
        <w:rPr>
          <w:sz w:val="24"/>
        </w:rPr>
      </w:pPr>
      <w:r>
        <w:rPr>
          <w:sz w:val="24"/>
        </w:rPr>
        <w:t>Learns</w:t>
      </w:r>
      <w:r>
        <w:rPr>
          <w:spacing w:val="-6"/>
          <w:sz w:val="24"/>
        </w:rPr>
        <w:t xml:space="preserve"> </w:t>
      </w:r>
      <w:r>
        <w:rPr>
          <w:spacing w:val="-2"/>
          <w:sz w:val="24"/>
        </w:rPr>
        <w:t>continuously.</w:t>
      </w:r>
    </w:p>
    <w:p w14:paraId="46AC57CD">
      <w:pPr>
        <w:pStyle w:val="10"/>
        <w:numPr>
          <w:ilvl w:val="2"/>
          <w:numId w:val="2"/>
        </w:numPr>
        <w:tabs>
          <w:tab w:val="left" w:pos="885"/>
        </w:tabs>
        <w:spacing w:before="1" w:after="0" w:line="240" w:lineRule="auto"/>
        <w:ind w:left="885" w:right="0" w:hanging="360"/>
        <w:jc w:val="left"/>
        <w:rPr>
          <w:sz w:val="24"/>
        </w:rPr>
      </w:pPr>
      <w:r>
        <w:rPr>
          <w:sz w:val="24"/>
        </w:rPr>
        <w:t>Updates</w:t>
      </w:r>
      <w:r>
        <w:rPr>
          <w:spacing w:val="-4"/>
          <w:sz w:val="24"/>
        </w:rPr>
        <w:t xml:space="preserve"> </w:t>
      </w:r>
      <w:r>
        <w:rPr>
          <w:sz w:val="24"/>
        </w:rPr>
        <w:t>knowledge</w:t>
      </w:r>
      <w:r>
        <w:rPr>
          <w:spacing w:val="3"/>
          <w:sz w:val="24"/>
        </w:rPr>
        <w:t xml:space="preserve"> </w:t>
      </w:r>
      <w:r>
        <w:rPr>
          <w:sz w:val="24"/>
        </w:rPr>
        <w:t>in</w:t>
      </w:r>
      <w:r>
        <w:rPr>
          <w:spacing w:val="-5"/>
          <w:sz w:val="24"/>
        </w:rPr>
        <w:t xml:space="preserve"> </w:t>
      </w:r>
      <w:r>
        <w:rPr>
          <w:sz w:val="24"/>
        </w:rPr>
        <w:t>real</w:t>
      </w:r>
      <w:r>
        <w:rPr>
          <w:spacing w:val="-7"/>
          <w:sz w:val="24"/>
        </w:rPr>
        <w:t xml:space="preserve"> </w:t>
      </w:r>
      <w:r>
        <w:rPr>
          <w:spacing w:val="-2"/>
          <w:sz w:val="24"/>
        </w:rPr>
        <w:t>time.</w:t>
      </w:r>
    </w:p>
    <w:p w14:paraId="6287CB6E">
      <w:pPr>
        <w:pStyle w:val="10"/>
        <w:numPr>
          <w:ilvl w:val="2"/>
          <w:numId w:val="2"/>
        </w:numPr>
        <w:tabs>
          <w:tab w:val="left" w:pos="885"/>
        </w:tabs>
        <w:spacing w:before="4" w:after="0" w:line="240" w:lineRule="auto"/>
        <w:ind w:left="885" w:right="0" w:hanging="360"/>
        <w:jc w:val="left"/>
        <w:rPr>
          <w:sz w:val="24"/>
        </w:rPr>
      </w:pPr>
      <w:r>
        <w:rPr>
          <w:sz w:val="24"/>
        </w:rPr>
        <w:t>Safe</w:t>
      </w:r>
      <w:r>
        <w:rPr>
          <w:spacing w:val="-10"/>
          <w:sz w:val="24"/>
        </w:rPr>
        <w:t xml:space="preserve"> </w:t>
      </w:r>
      <w:r>
        <w:rPr>
          <w:spacing w:val="-2"/>
          <w:sz w:val="24"/>
        </w:rPr>
        <w:t>navigation.</w:t>
      </w:r>
    </w:p>
    <w:p w14:paraId="491991A0">
      <w:pPr>
        <w:pStyle w:val="10"/>
        <w:numPr>
          <w:ilvl w:val="2"/>
          <w:numId w:val="2"/>
        </w:numPr>
        <w:tabs>
          <w:tab w:val="left" w:pos="885"/>
        </w:tabs>
        <w:spacing w:before="3" w:after="0" w:line="240" w:lineRule="auto"/>
        <w:ind w:left="885" w:right="0" w:hanging="360"/>
        <w:jc w:val="left"/>
        <w:rPr>
          <w:sz w:val="24"/>
        </w:rPr>
      </w:pPr>
      <w:r>
        <w:rPr>
          <w:sz w:val="24"/>
        </w:rPr>
        <w:t>Ideal</w:t>
      </w:r>
      <w:r>
        <w:rPr>
          <w:spacing w:val="-5"/>
          <w:sz w:val="24"/>
        </w:rPr>
        <w:t xml:space="preserve"> </w:t>
      </w:r>
      <w:r>
        <w:rPr>
          <w:sz w:val="24"/>
        </w:rPr>
        <w:t>for</w:t>
      </w:r>
      <w:r>
        <w:rPr>
          <w:spacing w:val="-1"/>
          <w:sz w:val="24"/>
        </w:rPr>
        <w:t xml:space="preserve"> </w:t>
      </w:r>
      <w:r>
        <w:rPr>
          <w:sz w:val="24"/>
        </w:rPr>
        <w:t>Mars</w:t>
      </w:r>
      <w:r>
        <w:rPr>
          <w:spacing w:val="-1"/>
          <w:sz w:val="24"/>
        </w:rPr>
        <w:t xml:space="preserve"> </w:t>
      </w:r>
      <w:r>
        <w:rPr>
          <w:spacing w:val="-2"/>
          <w:sz w:val="24"/>
        </w:rPr>
        <w:t>exploration.</w:t>
      </w:r>
    </w:p>
    <w:p w14:paraId="1774241E">
      <w:pPr>
        <w:pStyle w:val="10"/>
        <w:spacing w:after="0" w:line="240" w:lineRule="auto"/>
        <w:jc w:val="left"/>
        <w:rPr>
          <w:sz w:val="24"/>
        </w:rPr>
        <w:sectPr>
          <w:pgSz w:w="11920" w:h="16850"/>
          <w:pgMar w:top="1360" w:right="1133" w:bottom="280" w:left="1275" w:header="720" w:footer="720" w:gutter="0"/>
          <w:cols w:space="720" w:num="1"/>
        </w:sectPr>
      </w:pPr>
    </w:p>
    <w:p w14:paraId="5CE07AB0">
      <w:pPr>
        <w:pStyle w:val="2"/>
        <w:numPr>
          <w:ilvl w:val="0"/>
          <w:numId w:val="2"/>
        </w:numPr>
        <w:tabs>
          <w:tab w:val="left" w:pos="564"/>
        </w:tabs>
        <w:spacing w:before="56" w:after="0" w:line="240" w:lineRule="auto"/>
        <w:ind w:left="564" w:right="0" w:hanging="399"/>
        <w:jc w:val="left"/>
      </w:pPr>
      <w:r>
        <w:t>University</w:t>
      </w:r>
      <w:r>
        <w:rPr>
          <w:spacing w:val="-18"/>
        </w:rPr>
        <w:t xml:space="preserve"> </w:t>
      </w:r>
      <w:r>
        <w:t>Exam</w:t>
      </w:r>
      <w:r>
        <w:rPr>
          <w:spacing w:val="-20"/>
        </w:rPr>
        <w:t xml:space="preserve"> </w:t>
      </w:r>
      <w:r>
        <w:t>Timetable</w:t>
      </w:r>
      <w:r>
        <w:rPr>
          <w:spacing w:val="-13"/>
        </w:rPr>
        <w:t xml:space="preserve"> </w:t>
      </w:r>
      <w:r>
        <w:rPr>
          <w:spacing w:val="-2"/>
        </w:rPr>
        <w:t>(CSP)</w:t>
      </w:r>
    </w:p>
    <w:p w14:paraId="123D9291">
      <w:pPr>
        <w:pStyle w:val="3"/>
        <w:spacing w:before="364"/>
        <w:ind w:left="165" w:firstLine="0"/>
      </w:pPr>
      <w:r>
        <w:t>CSP</w:t>
      </w:r>
      <w:r>
        <w:rPr>
          <w:spacing w:val="-7"/>
        </w:rPr>
        <w:t xml:space="preserve"> </w:t>
      </w:r>
      <w:r>
        <w:rPr>
          <w:spacing w:val="-2"/>
        </w:rPr>
        <w:t>Formulation</w:t>
      </w:r>
    </w:p>
    <w:p w14:paraId="52FCB71B">
      <w:pPr>
        <w:pStyle w:val="4"/>
        <w:spacing w:before="315"/>
      </w:pPr>
      <w:r>
        <w:rPr>
          <w:color w:val="434343"/>
          <w:spacing w:val="-2"/>
        </w:rPr>
        <w:t>Variables</w:t>
      </w:r>
    </w:p>
    <w:p w14:paraId="6089F9D7">
      <w:pPr>
        <w:pStyle w:val="8"/>
        <w:spacing w:before="284" w:line="484" w:lineRule="auto"/>
        <w:ind w:left="165" w:right="5750"/>
      </w:pPr>
      <w:r>
        <w:t>Each</w:t>
      </w:r>
      <w:r>
        <w:rPr>
          <w:spacing w:val="-15"/>
        </w:rPr>
        <w:t xml:space="preserve"> </w:t>
      </w:r>
      <w:r>
        <w:t>exam</w:t>
      </w:r>
      <w:r>
        <w:rPr>
          <w:spacing w:val="-15"/>
        </w:rPr>
        <w:t xml:space="preserve"> </w:t>
      </w:r>
      <w:r>
        <w:t>represents</w:t>
      </w:r>
      <w:r>
        <w:rPr>
          <w:spacing w:val="-15"/>
        </w:rPr>
        <w:t xml:space="preserve"> </w:t>
      </w:r>
      <w:r>
        <w:t>one</w:t>
      </w:r>
      <w:r>
        <w:rPr>
          <w:spacing w:val="-15"/>
        </w:rPr>
        <w:t xml:space="preserve"> </w:t>
      </w:r>
      <w:r>
        <w:t xml:space="preserve">variable. </w:t>
      </w:r>
      <w:r>
        <w:rPr>
          <w:spacing w:val="-2"/>
        </w:rPr>
        <w:t>Example:</w:t>
      </w:r>
    </w:p>
    <w:p w14:paraId="214F1EB4">
      <w:pPr>
        <w:pStyle w:val="8"/>
        <w:spacing w:line="484" w:lineRule="auto"/>
        <w:ind w:left="165" w:right="7857"/>
      </w:pPr>
      <w:r>
        <w:t>Math = X₁ Physics = X₂ Chemistry</w:t>
      </w:r>
      <w:r>
        <w:rPr>
          <w:spacing w:val="-15"/>
        </w:rPr>
        <w:t xml:space="preserve"> </w:t>
      </w:r>
      <w:r>
        <w:t>=</w:t>
      </w:r>
      <w:r>
        <w:rPr>
          <w:spacing w:val="-16"/>
        </w:rPr>
        <w:t xml:space="preserve"> </w:t>
      </w:r>
      <w:r>
        <w:t>X₃</w:t>
      </w:r>
    </w:p>
    <w:p w14:paraId="5E346883">
      <w:pPr>
        <w:pStyle w:val="8"/>
        <w:ind w:left="0"/>
      </w:pPr>
    </w:p>
    <w:p w14:paraId="34B01C69">
      <w:pPr>
        <w:pStyle w:val="8"/>
        <w:spacing w:before="29"/>
        <w:ind w:left="0"/>
      </w:pPr>
    </w:p>
    <w:p w14:paraId="4EBBC1C5">
      <w:pPr>
        <w:pStyle w:val="4"/>
      </w:pPr>
      <w:r>
        <w:rPr>
          <w:color w:val="434343"/>
          <w:spacing w:val="-2"/>
        </w:rPr>
        <w:t>Domains</w:t>
      </w:r>
    </w:p>
    <w:p w14:paraId="7ED9CE6B">
      <w:pPr>
        <w:pStyle w:val="8"/>
        <w:spacing w:before="287" w:line="484" w:lineRule="auto"/>
        <w:ind w:left="165" w:right="5750"/>
      </w:pPr>
      <w:r>
        <w:t>Possible</w:t>
      </w:r>
      <w:r>
        <w:rPr>
          <w:spacing w:val="-15"/>
        </w:rPr>
        <w:t xml:space="preserve"> </w:t>
      </w:r>
      <w:r>
        <w:t>time</w:t>
      </w:r>
      <w:r>
        <w:rPr>
          <w:spacing w:val="-15"/>
        </w:rPr>
        <w:t xml:space="preserve"> </w:t>
      </w:r>
      <w:r>
        <w:t>slots</w:t>
      </w:r>
      <w:r>
        <w:rPr>
          <w:spacing w:val="-15"/>
        </w:rPr>
        <w:t xml:space="preserve"> </w:t>
      </w:r>
      <w:r>
        <w:t>and</w:t>
      </w:r>
      <w:r>
        <w:rPr>
          <w:spacing w:val="-15"/>
        </w:rPr>
        <w:t xml:space="preserve"> </w:t>
      </w:r>
      <w:r>
        <w:t>exam</w:t>
      </w:r>
      <w:r>
        <w:rPr>
          <w:spacing w:val="-15"/>
        </w:rPr>
        <w:t xml:space="preserve"> </w:t>
      </w:r>
      <w:r>
        <w:t xml:space="preserve">halls. </w:t>
      </w:r>
      <w:r>
        <w:rPr>
          <w:spacing w:val="-2"/>
        </w:rPr>
        <w:t>Example:</w:t>
      </w:r>
    </w:p>
    <w:p w14:paraId="1C0FEA58">
      <w:pPr>
        <w:pStyle w:val="8"/>
        <w:spacing w:line="482" w:lineRule="auto"/>
        <w:ind w:left="165" w:right="7330"/>
      </w:pPr>
      <w:r>
        <w:t xml:space="preserve">Monday Morning </w:t>
      </w:r>
      <w:r>
        <w:rPr>
          <w:spacing w:val="-2"/>
        </w:rPr>
        <w:t>Monday</w:t>
      </w:r>
      <w:r>
        <w:rPr>
          <w:spacing w:val="-15"/>
        </w:rPr>
        <w:t xml:space="preserve"> </w:t>
      </w:r>
      <w:r>
        <w:rPr>
          <w:spacing w:val="-2"/>
        </w:rPr>
        <w:t xml:space="preserve">Afternoon </w:t>
      </w:r>
      <w:r>
        <w:t xml:space="preserve">Tuesday Morning </w:t>
      </w:r>
      <w:r>
        <w:rPr>
          <w:spacing w:val="-4"/>
        </w:rPr>
        <w:t>etc.</w:t>
      </w:r>
    </w:p>
    <w:p w14:paraId="13ADB876">
      <w:pPr>
        <w:pStyle w:val="4"/>
        <w:spacing w:before="35"/>
      </w:pPr>
      <w:r>
        <w:rPr>
          <w:color w:val="434343"/>
          <w:spacing w:val="-2"/>
        </w:rPr>
        <w:t>Constraints</w:t>
      </w:r>
    </w:p>
    <w:p w14:paraId="0DFB673C">
      <w:pPr>
        <w:pStyle w:val="10"/>
        <w:numPr>
          <w:ilvl w:val="0"/>
          <w:numId w:val="5"/>
        </w:numPr>
        <w:tabs>
          <w:tab w:val="left" w:pos="885"/>
        </w:tabs>
        <w:spacing w:before="277" w:after="0" w:line="240" w:lineRule="auto"/>
        <w:ind w:left="885" w:right="0" w:hanging="360"/>
        <w:jc w:val="left"/>
        <w:rPr>
          <w:sz w:val="24"/>
        </w:rPr>
      </w:pPr>
      <w:r>
        <w:rPr>
          <w:sz w:val="24"/>
        </w:rPr>
        <w:t>No</w:t>
      </w:r>
      <w:r>
        <w:rPr>
          <w:spacing w:val="-2"/>
          <w:sz w:val="24"/>
        </w:rPr>
        <w:t xml:space="preserve"> </w:t>
      </w:r>
      <w:r>
        <w:rPr>
          <w:sz w:val="24"/>
        </w:rPr>
        <w:t>student</w:t>
      </w:r>
      <w:r>
        <w:rPr>
          <w:spacing w:val="-1"/>
          <w:sz w:val="24"/>
        </w:rPr>
        <w:t xml:space="preserve"> </w:t>
      </w:r>
      <w:r>
        <w:rPr>
          <w:sz w:val="24"/>
        </w:rPr>
        <w:t>has</w:t>
      </w:r>
      <w:r>
        <w:rPr>
          <w:spacing w:val="-8"/>
          <w:sz w:val="24"/>
        </w:rPr>
        <w:t xml:space="preserve"> </w:t>
      </w:r>
      <w:r>
        <w:rPr>
          <w:sz w:val="24"/>
        </w:rPr>
        <w:t>overlapping</w:t>
      </w:r>
      <w:r>
        <w:rPr>
          <w:spacing w:val="-5"/>
          <w:sz w:val="24"/>
        </w:rPr>
        <w:t xml:space="preserve"> </w:t>
      </w:r>
      <w:r>
        <w:rPr>
          <w:spacing w:val="-2"/>
          <w:sz w:val="24"/>
        </w:rPr>
        <w:t>exams.</w:t>
      </w:r>
    </w:p>
    <w:p w14:paraId="3598905C">
      <w:pPr>
        <w:pStyle w:val="10"/>
        <w:numPr>
          <w:ilvl w:val="0"/>
          <w:numId w:val="5"/>
        </w:numPr>
        <w:tabs>
          <w:tab w:val="left" w:pos="885"/>
        </w:tabs>
        <w:spacing w:before="1" w:after="0" w:line="240" w:lineRule="auto"/>
        <w:ind w:left="885" w:right="0" w:hanging="360"/>
        <w:jc w:val="left"/>
        <w:rPr>
          <w:sz w:val="24"/>
        </w:rPr>
      </w:pPr>
      <w:r>
        <w:rPr>
          <w:sz w:val="24"/>
        </w:rPr>
        <w:t>Limited</w:t>
      </w:r>
      <w:r>
        <w:rPr>
          <w:spacing w:val="-6"/>
          <w:sz w:val="24"/>
        </w:rPr>
        <w:t xml:space="preserve"> </w:t>
      </w:r>
      <w:r>
        <w:rPr>
          <w:sz w:val="24"/>
        </w:rPr>
        <w:t>exam</w:t>
      </w:r>
      <w:r>
        <w:rPr>
          <w:spacing w:val="-3"/>
          <w:sz w:val="24"/>
        </w:rPr>
        <w:t xml:space="preserve"> </w:t>
      </w:r>
      <w:r>
        <w:rPr>
          <w:spacing w:val="-2"/>
          <w:sz w:val="24"/>
        </w:rPr>
        <w:t>halls.</w:t>
      </w:r>
    </w:p>
    <w:p w14:paraId="2F05C0CB">
      <w:pPr>
        <w:pStyle w:val="10"/>
        <w:numPr>
          <w:ilvl w:val="0"/>
          <w:numId w:val="5"/>
        </w:numPr>
        <w:tabs>
          <w:tab w:val="left" w:pos="885"/>
        </w:tabs>
        <w:spacing w:before="2" w:after="0" w:line="275" w:lineRule="exact"/>
        <w:ind w:left="885" w:right="0" w:hanging="360"/>
        <w:jc w:val="left"/>
        <w:rPr>
          <w:sz w:val="24"/>
        </w:rPr>
      </w:pPr>
      <w:r>
        <w:rPr>
          <w:sz w:val="24"/>
        </w:rPr>
        <w:t>Subject</w:t>
      </w:r>
      <w:r>
        <w:rPr>
          <w:spacing w:val="-8"/>
          <w:sz w:val="24"/>
        </w:rPr>
        <w:t xml:space="preserve"> </w:t>
      </w:r>
      <w:r>
        <w:rPr>
          <w:spacing w:val="-2"/>
          <w:sz w:val="24"/>
        </w:rPr>
        <w:t>ordering.</w:t>
      </w:r>
    </w:p>
    <w:p w14:paraId="351315E9">
      <w:pPr>
        <w:pStyle w:val="10"/>
        <w:numPr>
          <w:ilvl w:val="0"/>
          <w:numId w:val="5"/>
        </w:numPr>
        <w:tabs>
          <w:tab w:val="left" w:pos="885"/>
        </w:tabs>
        <w:spacing w:before="0" w:after="0" w:line="275" w:lineRule="exact"/>
        <w:ind w:left="885" w:right="0" w:hanging="360"/>
        <w:jc w:val="left"/>
        <w:rPr>
          <w:sz w:val="24"/>
        </w:rPr>
      </w:pPr>
      <w:r>
        <w:rPr>
          <w:sz w:val="24"/>
        </w:rPr>
        <w:t>Faculty</w:t>
      </w:r>
      <w:r>
        <w:rPr>
          <w:spacing w:val="-11"/>
          <w:sz w:val="24"/>
        </w:rPr>
        <w:t xml:space="preserve"> </w:t>
      </w:r>
      <w:r>
        <w:rPr>
          <w:spacing w:val="-2"/>
          <w:sz w:val="24"/>
        </w:rPr>
        <w:t>availability.</w:t>
      </w:r>
    </w:p>
    <w:p w14:paraId="781811D3">
      <w:pPr>
        <w:pStyle w:val="10"/>
        <w:numPr>
          <w:ilvl w:val="0"/>
          <w:numId w:val="5"/>
        </w:numPr>
        <w:tabs>
          <w:tab w:val="left" w:pos="885"/>
        </w:tabs>
        <w:spacing w:before="10" w:after="0" w:line="240" w:lineRule="auto"/>
        <w:ind w:left="885" w:right="0" w:hanging="360"/>
        <w:jc w:val="left"/>
        <w:rPr>
          <w:sz w:val="24"/>
        </w:rPr>
      </w:pPr>
      <w:r>
        <w:rPr>
          <w:sz w:val="24"/>
        </w:rPr>
        <w:t>Special</w:t>
      </w:r>
      <w:r>
        <w:rPr>
          <w:spacing w:val="-9"/>
          <w:sz w:val="24"/>
        </w:rPr>
        <w:t xml:space="preserve"> </w:t>
      </w:r>
      <w:r>
        <w:rPr>
          <w:spacing w:val="-2"/>
          <w:sz w:val="24"/>
        </w:rPr>
        <w:t>accommodations.</w:t>
      </w:r>
    </w:p>
    <w:p w14:paraId="54E3782F">
      <w:pPr>
        <w:pStyle w:val="8"/>
        <w:spacing w:before="78"/>
        <w:ind w:left="0"/>
      </w:pPr>
    </w:p>
    <w:p w14:paraId="016C7885">
      <w:pPr>
        <w:pStyle w:val="3"/>
        <w:numPr>
          <w:ilvl w:val="1"/>
          <w:numId w:val="2"/>
        </w:numPr>
        <w:tabs>
          <w:tab w:val="left" w:pos="416"/>
        </w:tabs>
        <w:spacing w:before="1" w:after="0" w:line="240" w:lineRule="auto"/>
        <w:ind w:left="416" w:right="0" w:hanging="251"/>
        <w:jc w:val="left"/>
      </w:pPr>
      <w:r>
        <w:t>Variables,</w:t>
      </w:r>
      <w:r>
        <w:rPr>
          <w:spacing w:val="-20"/>
        </w:rPr>
        <w:t xml:space="preserve"> </w:t>
      </w:r>
      <w:r>
        <w:t>Domain</w:t>
      </w:r>
      <w:r>
        <w:rPr>
          <w:spacing w:val="-14"/>
        </w:rPr>
        <w:t xml:space="preserve"> </w:t>
      </w:r>
      <w:r>
        <w:t>and</w:t>
      </w:r>
      <w:r>
        <w:rPr>
          <w:spacing w:val="-20"/>
        </w:rPr>
        <w:t xml:space="preserve"> </w:t>
      </w:r>
      <w:r>
        <w:rPr>
          <w:spacing w:val="-2"/>
        </w:rPr>
        <w:t>Constraints</w:t>
      </w:r>
    </w:p>
    <w:p w14:paraId="0B0CD142">
      <w:pPr>
        <w:pStyle w:val="8"/>
        <w:spacing w:before="282"/>
        <w:ind w:left="165"/>
      </w:pPr>
      <w:r>
        <w:rPr>
          <w:spacing w:val="-2"/>
        </w:rPr>
        <w:t>Variables:</w:t>
      </w:r>
    </w:p>
    <w:p w14:paraId="7E1AEBF0">
      <w:pPr>
        <w:pStyle w:val="8"/>
        <w:spacing w:before="5"/>
        <w:ind w:left="0"/>
      </w:pPr>
    </w:p>
    <w:p w14:paraId="7247247E">
      <w:pPr>
        <w:pStyle w:val="10"/>
        <w:numPr>
          <w:ilvl w:val="2"/>
          <w:numId w:val="2"/>
        </w:numPr>
        <w:tabs>
          <w:tab w:val="left" w:pos="885"/>
        </w:tabs>
        <w:spacing w:before="0" w:after="0" w:line="240" w:lineRule="auto"/>
        <w:ind w:left="885" w:right="0" w:hanging="360"/>
        <w:jc w:val="left"/>
        <w:rPr>
          <w:sz w:val="24"/>
        </w:rPr>
      </w:pPr>
      <w:r>
        <w:rPr>
          <w:spacing w:val="-2"/>
          <w:sz w:val="24"/>
        </w:rPr>
        <w:t>Exams.</w:t>
      </w:r>
    </w:p>
    <w:p w14:paraId="04A0B211">
      <w:pPr>
        <w:pStyle w:val="8"/>
        <w:spacing w:before="8"/>
        <w:ind w:left="0"/>
      </w:pPr>
    </w:p>
    <w:p w14:paraId="78A65CB8">
      <w:pPr>
        <w:pStyle w:val="8"/>
        <w:ind w:left="165"/>
      </w:pPr>
      <w:r>
        <w:rPr>
          <w:spacing w:val="-2"/>
        </w:rPr>
        <w:t>Domains:</w:t>
      </w:r>
    </w:p>
    <w:p w14:paraId="54249729">
      <w:pPr>
        <w:pStyle w:val="8"/>
        <w:spacing w:after="0"/>
        <w:sectPr>
          <w:pgSz w:w="11920" w:h="16850"/>
          <w:pgMar w:top="1360" w:right="1133" w:bottom="280" w:left="1275" w:header="720" w:footer="720" w:gutter="0"/>
          <w:cols w:space="720" w:num="1"/>
        </w:sectPr>
      </w:pPr>
    </w:p>
    <w:p w14:paraId="5F27BAA3">
      <w:pPr>
        <w:pStyle w:val="10"/>
        <w:numPr>
          <w:ilvl w:val="2"/>
          <w:numId w:val="2"/>
        </w:numPr>
        <w:tabs>
          <w:tab w:val="left" w:pos="885"/>
        </w:tabs>
        <w:spacing w:before="62" w:after="0" w:line="240" w:lineRule="auto"/>
        <w:ind w:left="885" w:right="0" w:hanging="360"/>
        <w:jc w:val="left"/>
        <w:rPr>
          <w:sz w:val="24"/>
        </w:rPr>
      </w:pPr>
      <w:r>
        <w:rPr>
          <w:sz w:val="24"/>
        </w:rPr>
        <w:t>Available</w:t>
      </w:r>
      <w:r>
        <w:rPr>
          <w:spacing w:val="-4"/>
          <w:sz w:val="24"/>
        </w:rPr>
        <w:t xml:space="preserve"> </w:t>
      </w:r>
      <w:r>
        <w:rPr>
          <w:sz w:val="24"/>
        </w:rPr>
        <w:t>time</w:t>
      </w:r>
      <w:r>
        <w:rPr>
          <w:spacing w:val="-4"/>
          <w:sz w:val="24"/>
        </w:rPr>
        <w:t xml:space="preserve"> </w:t>
      </w:r>
      <w:r>
        <w:rPr>
          <w:sz w:val="24"/>
        </w:rPr>
        <w:t>slots</w:t>
      </w:r>
      <w:r>
        <w:rPr>
          <w:spacing w:val="-6"/>
          <w:sz w:val="24"/>
        </w:rPr>
        <w:t xml:space="preserve"> </w:t>
      </w:r>
      <w:r>
        <w:rPr>
          <w:sz w:val="24"/>
        </w:rPr>
        <w:t>and</w:t>
      </w:r>
      <w:r>
        <w:rPr>
          <w:spacing w:val="-1"/>
          <w:sz w:val="24"/>
        </w:rPr>
        <w:t xml:space="preserve"> </w:t>
      </w:r>
      <w:r>
        <w:rPr>
          <w:spacing w:val="-2"/>
          <w:sz w:val="24"/>
        </w:rPr>
        <w:t>rooms.</w:t>
      </w:r>
    </w:p>
    <w:p w14:paraId="29A21AE1">
      <w:pPr>
        <w:pStyle w:val="8"/>
        <w:spacing w:before="4"/>
        <w:ind w:left="0"/>
      </w:pPr>
    </w:p>
    <w:p w14:paraId="03F2B96A">
      <w:pPr>
        <w:pStyle w:val="8"/>
        <w:ind w:left="165"/>
      </w:pPr>
      <w:r>
        <w:rPr>
          <w:spacing w:val="-2"/>
        </w:rPr>
        <w:t>Constraints:</w:t>
      </w:r>
    </w:p>
    <w:p w14:paraId="7E0A1CBE">
      <w:pPr>
        <w:pStyle w:val="10"/>
        <w:numPr>
          <w:ilvl w:val="2"/>
          <w:numId w:val="2"/>
        </w:numPr>
        <w:tabs>
          <w:tab w:val="left" w:pos="885"/>
        </w:tabs>
        <w:spacing w:before="274" w:after="0" w:line="240" w:lineRule="auto"/>
        <w:ind w:left="885" w:right="0" w:hanging="360"/>
        <w:jc w:val="left"/>
        <w:rPr>
          <w:sz w:val="24"/>
        </w:rPr>
      </w:pPr>
      <w:r>
        <w:rPr>
          <w:sz w:val="24"/>
        </w:rPr>
        <w:t>No</w:t>
      </w:r>
      <w:r>
        <w:rPr>
          <w:spacing w:val="-4"/>
          <w:sz w:val="24"/>
        </w:rPr>
        <w:t xml:space="preserve"> </w:t>
      </w:r>
      <w:r>
        <w:rPr>
          <w:spacing w:val="-2"/>
          <w:sz w:val="24"/>
        </w:rPr>
        <w:t>overlaps.</w:t>
      </w:r>
    </w:p>
    <w:p w14:paraId="1DB40B81">
      <w:pPr>
        <w:pStyle w:val="10"/>
        <w:numPr>
          <w:ilvl w:val="2"/>
          <w:numId w:val="2"/>
        </w:numPr>
        <w:tabs>
          <w:tab w:val="left" w:pos="885"/>
        </w:tabs>
        <w:spacing w:before="0" w:after="0" w:line="240" w:lineRule="auto"/>
        <w:ind w:left="885" w:right="0" w:hanging="360"/>
        <w:jc w:val="left"/>
        <w:rPr>
          <w:sz w:val="24"/>
        </w:rPr>
      </w:pPr>
      <w:r>
        <w:rPr>
          <w:sz w:val="24"/>
        </w:rPr>
        <w:t>Hall</w:t>
      </w:r>
      <w:r>
        <w:rPr>
          <w:spacing w:val="-6"/>
          <w:sz w:val="24"/>
        </w:rPr>
        <w:t xml:space="preserve"> </w:t>
      </w:r>
      <w:r>
        <w:rPr>
          <w:spacing w:val="-2"/>
          <w:sz w:val="24"/>
        </w:rPr>
        <w:t>capacity.</w:t>
      </w:r>
    </w:p>
    <w:p w14:paraId="70A4691B">
      <w:pPr>
        <w:pStyle w:val="10"/>
        <w:numPr>
          <w:ilvl w:val="2"/>
          <w:numId w:val="2"/>
        </w:numPr>
        <w:tabs>
          <w:tab w:val="left" w:pos="885"/>
        </w:tabs>
        <w:spacing w:before="0" w:after="0" w:line="240" w:lineRule="auto"/>
        <w:ind w:left="885" w:right="0" w:hanging="360"/>
        <w:jc w:val="left"/>
        <w:rPr>
          <w:sz w:val="24"/>
        </w:rPr>
      </w:pPr>
      <w:r>
        <w:rPr>
          <w:sz w:val="24"/>
        </w:rPr>
        <w:t>Faculty</w:t>
      </w:r>
      <w:r>
        <w:rPr>
          <w:spacing w:val="-11"/>
          <w:sz w:val="24"/>
        </w:rPr>
        <w:t xml:space="preserve"> </w:t>
      </w:r>
      <w:r>
        <w:rPr>
          <w:spacing w:val="-2"/>
          <w:sz w:val="24"/>
        </w:rPr>
        <w:t>availability.</w:t>
      </w:r>
    </w:p>
    <w:p w14:paraId="3DD57C29">
      <w:pPr>
        <w:pStyle w:val="10"/>
        <w:numPr>
          <w:ilvl w:val="2"/>
          <w:numId w:val="2"/>
        </w:numPr>
        <w:tabs>
          <w:tab w:val="left" w:pos="885"/>
        </w:tabs>
        <w:spacing w:before="0" w:after="0" w:line="240" w:lineRule="auto"/>
        <w:ind w:left="885" w:right="0" w:hanging="360"/>
        <w:jc w:val="left"/>
        <w:rPr>
          <w:sz w:val="24"/>
        </w:rPr>
      </w:pPr>
      <w:r>
        <w:rPr>
          <w:sz w:val="24"/>
        </w:rPr>
        <w:t>Subject</w:t>
      </w:r>
      <w:r>
        <w:rPr>
          <w:spacing w:val="-2"/>
          <w:sz w:val="24"/>
        </w:rPr>
        <w:t xml:space="preserve"> precedence.</w:t>
      </w:r>
    </w:p>
    <w:p w14:paraId="7313E04E">
      <w:pPr>
        <w:pStyle w:val="10"/>
        <w:numPr>
          <w:ilvl w:val="2"/>
          <w:numId w:val="2"/>
        </w:numPr>
        <w:tabs>
          <w:tab w:val="left" w:pos="885"/>
        </w:tabs>
        <w:spacing w:before="7" w:after="0" w:line="240" w:lineRule="auto"/>
        <w:ind w:left="885" w:right="0" w:hanging="360"/>
        <w:jc w:val="left"/>
        <w:rPr>
          <w:sz w:val="24"/>
        </w:rPr>
      </w:pPr>
      <w:r>
        <w:rPr>
          <w:sz w:val="24"/>
        </w:rPr>
        <w:t>Accessibility</w:t>
      </w:r>
      <w:r>
        <w:rPr>
          <w:spacing w:val="-13"/>
          <w:sz w:val="24"/>
        </w:rPr>
        <w:t xml:space="preserve"> </w:t>
      </w:r>
      <w:r>
        <w:rPr>
          <w:spacing w:val="-2"/>
          <w:sz w:val="24"/>
        </w:rPr>
        <w:t>requirements.</w:t>
      </w:r>
    </w:p>
    <w:p w14:paraId="0724D4D2">
      <w:pPr>
        <w:pStyle w:val="8"/>
        <w:spacing w:before="77"/>
        <w:ind w:left="0"/>
      </w:pPr>
    </w:p>
    <w:p w14:paraId="70EAD08D">
      <w:pPr>
        <w:pStyle w:val="3"/>
        <w:numPr>
          <w:ilvl w:val="1"/>
          <w:numId w:val="2"/>
        </w:numPr>
        <w:tabs>
          <w:tab w:val="left" w:pos="503"/>
        </w:tabs>
        <w:spacing w:before="0" w:after="0" w:line="240" w:lineRule="auto"/>
        <w:ind w:left="503" w:right="0" w:hanging="338"/>
        <w:jc w:val="left"/>
      </w:pPr>
      <w:r>
        <w:rPr>
          <w:spacing w:val="-2"/>
        </w:rPr>
        <w:t>Backtracking</w:t>
      </w:r>
      <w:r>
        <w:rPr>
          <w:spacing w:val="-10"/>
        </w:rPr>
        <w:t xml:space="preserve"> </w:t>
      </w:r>
      <w:r>
        <w:rPr>
          <w:spacing w:val="-2"/>
        </w:rPr>
        <w:t>Search</w:t>
      </w:r>
    </w:p>
    <w:p w14:paraId="03917462">
      <w:pPr>
        <w:pStyle w:val="8"/>
        <w:spacing w:before="288" w:line="482" w:lineRule="auto"/>
        <w:ind w:left="165" w:right="5321"/>
      </w:pPr>
      <w:r>
        <w:t>Backtracking</w:t>
      </w:r>
      <w:r>
        <w:rPr>
          <w:spacing w:val="-15"/>
        </w:rPr>
        <w:t xml:space="preserve"> </w:t>
      </w:r>
      <w:r>
        <w:t>assigns</w:t>
      </w:r>
      <w:r>
        <w:rPr>
          <w:spacing w:val="-14"/>
        </w:rPr>
        <w:t xml:space="preserve"> </w:t>
      </w:r>
      <w:r>
        <w:t>one</w:t>
      </w:r>
      <w:r>
        <w:rPr>
          <w:spacing w:val="-12"/>
        </w:rPr>
        <w:t xml:space="preserve"> </w:t>
      </w:r>
      <w:r>
        <w:t>exam</w:t>
      </w:r>
      <w:r>
        <w:rPr>
          <w:spacing w:val="-15"/>
        </w:rPr>
        <w:t xml:space="preserve"> </w:t>
      </w:r>
      <w:r>
        <w:t>at</w:t>
      </w:r>
      <w:r>
        <w:rPr>
          <w:spacing w:val="-9"/>
        </w:rPr>
        <w:t xml:space="preserve"> </w:t>
      </w:r>
      <w:r>
        <w:t>a</w:t>
      </w:r>
      <w:r>
        <w:rPr>
          <w:spacing w:val="-15"/>
        </w:rPr>
        <w:t xml:space="preserve"> </w:t>
      </w:r>
      <w:r>
        <w:t>time. If a conflict occurs:</w:t>
      </w:r>
    </w:p>
    <w:p w14:paraId="45345026">
      <w:pPr>
        <w:pStyle w:val="10"/>
        <w:numPr>
          <w:ilvl w:val="2"/>
          <w:numId w:val="2"/>
        </w:numPr>
        <w:tabs>
          <w:tab w:val="left" w:pos="885"/>
        </w:tabs>
        <w:spacing w:before="0" w:after="0" w:line="273" w:lineRule="exact"/>
        <w:ind w:left="885" w:right="0" w:hanging="360"/>
        <w:jc w:val="left"/>
        <w:rPr>
          <w:sz w:val="24"/>
        </w:rPr>
      </w:pPr>
      <w:r>
        <w:rPr>
          <w:sz w:val="24"/>
        </w:rPr>
        <w:t>Undo</w:t>
      </w:r>
      <w:r>
        <w:rPr>
          <w:spacing w:val="-3"/>
          <w:sz w:val="24"/>
        </w:rPr>
        <w:t xml:space="preserve"> </w:t>
      </w:r>
      <w:r>
        <w:rPr>
          <w:sz w:val="24"/>
        </w:rPr>
        <w:t>previous</w:t>
      </w:r>
      <w:r>
        <w:rPr>
          <w:spacing w:val="-4"/>
          <w:sz w:val="24"/>
        </w:rPr>
        <w:t xml:space="preserve"> </w:t>
      </w:r>
      <w:r>
        <w:rPr>
          <w:spacing w:val="-2"/>
          <w:sz w:val="24"/>
        </w:rPr>
        <w:t>assignment.</w:t>
      </w:r>
    </w:p>
    <w:p w14:paraId="4CEBE282">
      <w:pPr>
        <w:pStyle w:val="10"/>
        <w:numPr>
          <w:ilvl w:val="2"/>
          <w:numId w:val="2"/>
        </w:numPr>
        <w:tabs>
          <w:tab w:val="left" w:pos="885"/>
        </w:tabs>
        <w:spacing w:before="3" w:after="0" w:line="240" w:lineRule="auto"/>
        <w:ind w:left="885" w:right="0" w:hanging="360"/>
        <w:jc w:val="left"/>
        <w:rPr>
          <w:sz w:val="24"/>
        </w:rPr>
      </w:pPr>
      <w:r>
        <w:rPr>
          <w:sz w:val="24"/>
        </w:rPr>
        <w:t>Try</w:t>
      </w:r>
      <w:r>
        <w:rPr>
          <w:spacing w:val="-13"/>
          <w:sz w:val="24"/>
        </w:rPr>
        <w:t xml:space="preserve"> </w:t>
      </w:r>
      <w:r>
        <w:rPr>
          <w:sz w:val="24"/>
        </w:rPr>
        <w:t>another</w:t>
      </w:r>
      <w:r>
        <w:rPr>
          <w:spacing w:val="5"/>
          <w:sz w:val="24"/>
        </w:rPr>
        <w:t xml:space="preserve"> </w:t>
      </w:r>
      <w:r>
        <w:rPr>
          <w:spacing w:val="-4"/>
          <w:sz w:val="24"/>
        </w:rPr>
        <w:t>slot.</w:t>
      </w:r>
    </w:p>
    <w:p w14:paraId="463DB172">
      <w:pPr>
        <w:pStyle w:val="8"/>
        <w:spacing w:before="4"/>
        <w:ind w:left="0"/>
      </w:pPr>
    </w:p>
    <w:p w14:paraId="2AFEFB58">
      <w:pPr>
        <w:pStyle w:val="8"/>
        <w:spacing w:line="484" w:lineRule="auto"/>
        <w:ind w:left="165" w:right="4479"/>
      </w:pPr>
      <w:r>
        <w:t>Continue</w:t>
      </w:r>
      <w:r>
        <w:rPr>
          <w:spacing w:val="-15"/>
        </w:rPr>
        <w:t xml:space="preserve"> </w:t>
      </w:r>
      <w:r>
        <w:t>until</w:t>
      </w:r>
      <w:r>
        <w:rPr>
          <w:spacing w:val="-16"/>
        </w:rPr>
        <w:t xml:space="preserve"> </w:t>
      </w:r>
      <w:r>
        <w:t>all</w:t>
      </w:r>
      <w:r>
        <w:rPr>
          <w:spacing w:val="-15"/>
        </w:rPr>
        <w:t xml:space="preserve"> </w:t>
      </w:r>
      <w:r>
        <w:t>exams</w:t>
      </w:r>
      <w:r>
        <w:rPr>
          <w:spacing w:val="-15"/>
        </w:rPr>
        <w:t xml:space="preserve"> </w:t>
      </w:r>
      <w:r>
        <w:t>are</w:t>
      </w:r>
      <w:r>
        <w:rPr>
          <w:spacing w:val="-15"/>
        </w:rPr>
        <w:t xml:space="preserve"> </w:t>
      </w:r>
      <w:r>
        <w:t xml:space="preserve">scheduled. </w:t>
      </w:r>
      <w:r>
        <w:rPr>
          <w:spacing w:val="-2"/>
        </w:rPr>
        <w:t>Advantages:</w:t>
      </w:r>
    </w:p>
    <w:p w14:paraId="78DF7B9A">
      <w:pPr>
        <w:pStyle w:val="10"/>
        <w:numPr>
          <w:ilvl w:val="2"/>
          <w:numId w:val="2"/>
        </w:numPr>
        <w:tabs>
          <w:tab w:val="left" w:pos="885"/>
        </w:tabs>
        <w:spacing w:before="0" w:after="0" w:line="272" w:lineRule="exact"/>
        <w:ind w:left="885" w:right="0" w:hanging="360"/>
        <w:jc w:val="left"/>
        <w:rPr>
          <w:sz w:val="24"/>
        </w:rPr>
      </w:pPr>
      <w:r>
        <w:rPr>
          <w:sz w:val="24"/>
        </w:rPr>
        <w:t>Guarantees</w:t>
      </w:r>
      <w:r>
        <w:rPr>
          <w:spacing w:val="-3"/>
          <w:sz w:val="24"/>
        </w:rPr>
        <w:t xml:space="preserve"> </w:t>
      </w:r>
      <w:r>
        <w:rPr>
          <w:sz w:val="24"/>
        </w:rPr>
        <w:t>a</w:t>
      </w:r>
      <w:r>
        <w:rPr>
          <w:spacing w:val="-4"/>
          <w:sz w:val="24"/>
        </w:rPr>
        <w:t xml:space="preserve"> </w:t>
      </w:r>
      <w:r>
        <w:rPr>
          <w:sz w:val="24"/>
        </w:rPr>
        <w:t>valid</w:t>
      </w:r>
      <w:r>
        <w:rPr>
          <w:spacing w:val="-1"/>
          <w:sz w:val="24"/>
        </w:rPr>
        <w:t xml:space="preserve"> </w:t>
      </w:r>
      <w:r>
        <w:rPr>
          <w:sz w:val="24"/>
        </w:rPr>
        <w:t>solution</w:t>
      </w:r>
      <w:r>
        <w:rPr>
          <w:spacing w:val="-1"/>
          <w:sz w:val="24"/>
        </w:rPr>
        <w:t xml:space="preserve"> </w:t>
      </w:r>
      <w:r>
        <w:rPr>
          <w:sz w:val="24"/>
        </w:rPr>
        <w:t>if</w:t>
      </w:r>
      <w:r>
        <w:rPr>
          <w:spacing w:val="-12"/>
          <w:sz w:val="24"/>
        </w:rPr>
        <w:t xml:space="preserve"> </w:t>
      </w:r>
      <w:r>
        <w:rPr>
          <w:sz w:val="24"/>
        </w:rPr>
        <w:t>one</w:t>
      </w:r>
      <w:r>
        <w:rPr>
          <w:spacing w:val="-1"/>
          <w:sz w:val="24"/>
        </w:rPr>
        <w:t xml:space="preserve"> </w:t>
      </w:r>
      <w:r>
        <w:rPr>
          <w:spacing w:val="-2"/>
          <w:sz w:val="24"/>
        </w:rPr>
        <w:t>exists.</w:t>
      </w:r>
    </w:p>
    <w:p w14:paraId="5091C7D5">
      <w:pPr>
        <w:pStyle w:val="8"/>
        <w:spacing w:before="82"/>
        <w:ind w:left="0"/>
      </w:pPr>
    </w:p>
    <w:p w14:paraId="3D2925BE">
      <w:pPr>
        <w:pStyle w:val="3"/>
        <w:numPr>
          <w:ilvl w:val="0"/>
          <w:numId w:val="6"/>
        </w:numPr>
        <w:tabs>
          <w:tab w:val="left" w:pos="503"/>
        </w:tabs>
        <w:spacing w:before="0" w:after="0" w:line="240" w:lineRule="auto"/>
        <w:ind w:left="503" w:right="0" w:hanging="338"/>
        <w:jc w:val="left"/>
      </w:pPr>
      <w:r>
        <w:rPr>
          <w:spacing w:val="-2"/>
        </w:rPr>
        <w:t>Forward</w:t>
      </w:r>
      <w:r>
        <w:rPr>
          <w:spacing w:val="-13"/>
        </w:rPr>
        <w:t xml:space="preserve"> </w:t>
      </w:r>
      <w:r>
        <w:rPr>
          <w:spacing w:val="-2"/>
        </w:rPr>
        <w:t>Checking</w:t>
      </w:r>
    </w:p>
    <w:p w14:paraId="1D18A606">
      <w:pPr>
        <w:pStyle w:val="8"/>
        <w:spacing w:before="283" w:line="482" w:lineRule="auto"/>
        <w:ind w:left="165" w:right="2302"/>
      </w:pPr>
      <w:r>
        <w:t>Forward</w:t>
      </w:r>
      <w:r>
        <w:rPr>
          <w:spacing w:val="-13"/>
        </w:rPr>
        <w:t xml:space="preserve"> </w:t>
      </w:r>
      <w:r>
        <w:t>Checking</w:t>
      </w:r>
      <w:r>
        <w:rPr>
          <w:spacing w:val="-11"/>
        </w:rPr>
        <w:t xml:space="preserve"> </w:t>
      </w:r>
      <w:r>
        <w:t>removes</w:t>
      </w:r>
      <w:r>
        <w:rPr>
          <w:spacing w:val="-11"/>
        </w:rPr>
        <w:t xml:space="preserve"> </w:t>
      </w:r>
      <w:r>
        <w:t>impossible</w:t>
      </w:r>
      <w:r>
        <w:rPr>
          <w:spacing w:val="-10"/>
        </w:rPr>
        <w:t xml:space="preserve"> </w:t>
      </w:r>
      <w:r>
        <w:t>values</w:t>
      </w:r>
      <w:r>
        <w:rPr>
          <w:spacing w:val="-10"/>
        </w:rPr>
        <w:t xml:space="preserve"> </w:t>
      </w:r>
      <w:r>
        <w:t>from</w:t>
      </w:r>
      <w:r>
        <w:rPr>
          <w:spacing w:val="-15"/>
        </w:rPr>
        <w:t xml:space="preserve"> </w:t>
      </w:r>
      <w:r>
        <w:t>future</w:t>
      </w:r>
      <w:r>
        <w:rPr>
          <w:spacing w:val="-15"/>
        </w:rPr>
        <w:t xml:space="preserve"> </w:t>
      </w:r>
      <w:r>
        <w:t xml:space="preserve">variables. </w:t>
      </w:r>
      <w:r>
        <w:rPr>
          <w:spacing w:val="-2"/>
        </w:rPr>
        <w:t>Example:</w:t>
      </w:r>
    </w:p>
    <w:p w14:paraId="2FAD8359">
      <w:pPr>
        <w:pStyle w:val="8"/>
        <w:spacing w:line="275" w:lineRule="exact"/>
        <w:ind w:left="165"/>
      </w:pPr>
      <w:r>
        <w:t>If</w:t>
      </w:r>
      <w:r>
        <w:rPr>
          <w:spacing w:val="-9"/>
        </w:rPr>
        <w:t xml:space="preserve"> </w:t>
      </w:r>
      <w:r>
        <w:t>Math is</w:t>
      </w:r>
      <w:r>
        <w:rPr>
          <w:spacing w:val="1"/>
        </w:rPr>
        <w:t xml:space="preserve"> </w:t>
      </w:r>
      <w:r>
        <w:t>fixed</w:t>
      </w:r>
      <w:r>
        <w:rPr>
          <w:spacing w:val="-1"/>
        </w:rPr>
        <w:t xml:space="preserve"> </w:t>
      </w:r>
      <w:r>
        <w:t>on</w:t>
      </w:r>
      <w:r>
        <w:rPr>
          <w:spacing w:val="-5"/>
        </w:rPr>
        <w:t xml:space="preserve"> </w:t>
      </w:r>
      <w:r>
        <w:t>Monday</w:t>
      </w:r>
      <w:r>
        <w:rPr>
          <w:spacing w:val="-4"/>
        </w:rPr>
        <w:t xml:space="preserve"> </w:t>
      </w:r>
      <w:r>
        <w:rPr>
          <w:spacing w:val="-2"/>
        </w:rPr>
        <w:t>Morning,</w:t>
      </w:r>
    </w:p>
    <w:p w14:paraId="66520A26">
      <w:pPr>
        <w:pStyle w:val="8"/>
        <w:spacing w:before="7"/>
        <w:ind w:left="0"/>
      </w:pPr>
    </w:p>
    <w:p w14:paraId="4C4013E2">
      <w:pPr>
        <w:pStyle w:val="8"/>
        <w:spacing w:line="484" w:lineRule="auto"/>
        <w:ind w:left="165" w:right="3648"/>
      </w:pPr>
      <w:r>
        <w:t>Physics</w:t>
      </w:r>
      <w:r>
        <w:rPr>
          <w:spacing w:val="-11"/>
        </w:rPr>
        <w:t xml:space="preserve"> </w:t>
      </w:r>
      <w:r>
        <w:t>cannot</w:t>
      </w:r>
      <w:r>
        <w:rPr>
          <w:spacing w:val="-8"/>
        </w:rPr>
        <w:t xml:space="preserve"> </w:t>
      </w:r>
      <w:r>
        <w:t>use</w:t>
      </w:r>
      <w:r>
        <w:rPr>
          <w:spacing w:val="-15"/>
        </w:rPr>
        <w:t xml:space="preserve"> </w:t>
      </w:r>
      <w:r>
        <w:t>the</w:t>
      </w:r>
      <w:r>
        <w:rPr>
          <w:spacing w:val="-11"/>
        </w:rPr>
        <w:t xml:space="preserve"> </w:t>
      </w:r>
      <w:r>
        <w:t>same</w:t>
      </w:r>
      <w:r>
        <w:rPr>
          <w:spacing w:val="-11"/>
        </w:rPr>
        <w:t xml:space="preserve"> </w:t>
      </w:r>
      <w:r>
        <w:t>slot</w:t>
      </w:r>
      <w:r>
        <w:rPr>
          <w:spacing w:val="-3"/>
        </w:rPr>
        <w:t xml:space="preserve"> </w:t>
      </w:r>
      <w:r>
        <w:t>for</w:t>
      </w:r>
      <w:r>
        <w:rPr>
          <w:spacing w:val="-10"/>
        </w:rPr>
        <w:t xml:space="preserve"> </w:t>
      </w:r>
      <w:r>
        <w:t>common</w:t>
      </w:r>
      <w:r>
        <w:rPr>
          <w:spacing w:val="-12"/>
        </w:rPr>
        <w:t xml:space="preserve"> </w:t>
      </w:r>
      <w:r>
        <w:t xml:space="preserve">students. </w:t>
      </w:r>
      <w:r>
        <w:rPr>
          <w:spacing w:val="-2"/>
        </w:rPr>
        <w:t>Benefits:</w:t>
      </w:r>
    </w:p>
    <w:p w14:paraId="039B7F95">
      <w:pPr>
        <w:pStyle w:val="10"/>
        <w:numPr>
          <w:ilvl w:val="1"/>
          <w:numId w:val="6"/>
        </w:numPr>
        <w:tabs>
          <w:tab w:val="left" w:pos="885"/>
        </w:tabs>
        <w:spacing w:before="0" w:after="0" w:line="263" w:lineRule="exact"/>
        <w:ind w:left="885" w:right="0" w:hanging="360"/>
        <w:jc w:val="left"/>
        <w:rPr>
          <w:sz w:val="24"/>
        </w:rPr>
      </w:pPr>
      <w:r>
        <w:rPr>
          <w:sz w:val="24"/>
        </w:rPr>
        <w:t>Reduces</w:t>
      </w:r>
      <w:r>
        <w:rPr>
          <w:spacing w:val="-4"/>
          <w:sz w:val="24"/>
        </w:rPr>
        <w:t xml:space="preserve"> </w:t>
      </w:r>
      <w:r>
        <w:rPr>
          <w:sz w:val="24"/>
        </w:rPr>
        <w:t>unnecessary</w:t>
      </w:r>
      <w:r>
        <w:rPr>
          <w:spacing w:val="-9"/>
          <w:sz w:val="24"/>
        </w:rPr>
        <w:t xml:space="preserve"> </w:t>
      </w:r>
      <w:r>
        <w:rPr>
          <w:spacing w:val="-2"/>
          <w:sz w:val="24"/>
        </w:rPr>
        <w:t>searching.</w:t>
      </w:r>
    </w:p>
    <w:p w14:paraId="3A39E807">
      <w:pPr>
        <w:pStyle w:val="10"/>
        <w:numPr>
          <w:ilvl w:val="1"/>
          <w:numId w:val="6"/>
        </w:numPr>
        <w:tabs>
          <w:tab w:val="left" w:pos="885"/>
        </w:tabs>
        <w:spacing w:before="2" w:after="0" w:line="240" w:lineRule="auto"/>
        <w:ind w:left="885" w:right="0" w:hanging="360"/>
        <w:jc w:val="left"/>
        <w:rPr>
          <w:sz w:val="24"/>
        </w:rPr>
      </w:pPr>
      <w:r>
        <w:rPr>
          <w:sz w:val="24"/>
        </w:rPr>
        <w:t>Detects</w:t>
      </w:r>
      <w:r>
        <w:rPr>
          <w:spacing w:val="-5"/>
          <w:sz w:val="24"/>
        </w:rPr>
        <w:t xml:space="preserve"> </w:t>
      </w:r>
      <w:r>
        <w:rPr>
          <w:sz w:val="24"/>
        </w:rPr>
        <w:t>conflicts</w:t>
      </w:r>
      <w:r>
        <w:rPr>
          <w:spacing w:val="-2"/>
          <w:sz w:val="24"/>
        </w:rPr>
        <w:t xml:space="preserve"> early.</w:t>
      </w:r>
    </w:p>
    <w:p w14:paraId="0CE97865">
      <w:pPr>
        <w:pStyle w:val="10"/>
        <w:numPr>
          <w:ilvl w:val="1"/>
          <w:numId w:val="6"/>
        </w:numPr>
        <w:tabs>
          <w:tab w:val="left" w:pos="885"/>
        </w:tabs>
        <w:spacing w:before="3" w:after="0" w:line="240" w:lineRule="auto"/>
        <w:ind w:left="885" w:right="0" w:hanging="360"/>
        <w:jc w:val="left"/>
        <w:rPr>
          <w:sz w:val="24"/>
        </w:rPr>
      </w:pPr>
      <w:r>
        <w:rPr>
          <w:sz w:val="24"/>
        </w:rPr>
        <w:t>Improves</w:t>
      </w:r>
      <w:r>
        <w:rPr>
          <w:spacing w:val="-9"/>
          <w:sz w:val="24"/>
        </w:rPr>
        <w:t xml:space="preserve"> </w:t>
      </w:r>
      <w:r>
        <w:rPr>
          <w:spacing w:val="-2"/>
          <w:sz w:val="24"/>
        </w:rPr>
        <w:t>efficiency.</w:t>
      </w:r>
    </w:p>
    <w:p w14:paraId="66259E5F">
      <w:pPr>
        <w:pStyle w:val="8"/>
        <w:spacing w:before="79"/>
        <w:ind w:left="0"/>
      </w:pPr>
    </w:p>
    <w:p w14:paraId="5863588D">
      <w:pPr>
        <w:pStyle w:val="3"/>
        <w:numPr>
          <w:ilvl w:val="0"/>
          <w:numId w:val="7"/>
        </w:numPr>
        <w:tabs>
          <w:tab w:val="left" w:pos="573"/>
        </w:tabs>
        <w:spacing w:before="0" w:after="0" w:line="240" w:lineRule="auto"/>
        <w:ind w:left="573" w:right="0" w:hanging="408"/>
        <w:jc w:val="left"/>
      </w:pPr>
      <w:r>
        <w:rPr>
          <w:spacing w:val="-2"/>
        </w:rPr>
        <w:t>Real-world</w:t>
      </w:r>
      <w:r>
        <w:rPr>
          <w:spacing w:val="-10"/>
        </w:rPr>
        <w:t xml:space="preserve"> </w:t>
      </w:r>
      <w:r>
        <w:rPr>
          <w:spacing w:val="-2"/>
        </w:rPr>
        <w:t>Challenges</w:t>
      </w:r>
    </w:p>
    <w:p w14:paraId="4DEE4B08">
      <w:pPr>
        <w:pStyle w:val="8"/>
        <w:spacing w:before="290"/>
        <w:ind w:left="165"/>
      </w:pPr>
      <w:r>
        <w:rPr>
          <w:spacing w:val="-2"/>
        </w:rPr>
        <w:t>Challenges:</w:t>
      </w:r>
    </w:p>
    <w:p w14:paraId="6F661B8B">
      <w:pPr>
        <w:pStyle w:val="10"/>
        <w:numPr>
          <w:ilvl w:val="1"/>
          <w:numId w:val="7"/>
        </w:numPr>
        <w:tabs>
          <w:tab w:val="left" w:pos="885"/>
        </w:tabs>
        <w:spacing w:before="271" w:after="0" w:line="240" w:lineRule="auto"/>
        <w:ind w:left="885" w:right="0" w:hanging="360"/>
        <w:jc w:val="left"/>
        <w:rPr>
          <w:sz w:val="24"/>
        </w:rPr>
      </w:pPr>
      <w:r>
        <w:rPr>
          <w:sz w:val="24"/>
        </w:rPr>
        <w:t>Thousands</w:t>
      </w:r>
      <w:r>
        <w:rPr>
          <w:spacing w:val="-1"/>
          <w:sz w:val="24"/>
        </w:rPr>
        <w:t xml:space="preserve"> </w:t>
      </w:r>
      <w:r>
        <w:rPr>
          <w:sz w:val="24"/>
        </w:rPr>
        <w:t>of</w:t>
      </w:r>
      <w:r>
        <w:rPr>
          <w:spacing w:val="-8"/>
          <w:sz w:val="24"/>
        </w:rPr>
        <w:t xml:space="preserve"> </w:t>
      </w:r>
      <w:r>
        <w:rPr>
          <w:spacing w:val="-2"/>
          <w:sz w:val="24"/>
        </w:rPr>
        <w:t>students.</w:t>
      </w:r>
    </w:p>
    <w:p w14:paraId="11FC8530">
      <w:pPr>
        <w:pStyle w:val="10"/>
        <w:numPr>
          <w:ilvl w:val="1"/>
          <w:numId w:val="7"/>
        </w:numPr>
        <w:tabs>
          <w:tab w:val="left" w:pos="885"/>
        </w:tabs>
        <w:spacing w:before="0" w:after="0" w:line="240" w:lineRule="auto"/>
        <w:ind w:left="885" w:right="0" w:hanging="360"/>
        <w:jc w:val="left"/>
        <w:rPr>
          <w:sz w:val="24"/>
        </w:rPr>
      </w:pPr>
      <w:r>
        <w:rPr>
          <w:sz w:val="24"/>
        </w:rPr>
        <w:t>Hundreds</w:t>
      </w:r>
      <w:r>
        <w:rPr>
          <w:spacing w:val="-1"/>
          <w:sz w:val="24"/>
        </w:rPr>
        <w:t xml:space="preserve"> </w:t>
      </w:r>
      <w:r>
        <w:rPr>
          <w:sz w:val="24"/>
        </w:rPr>
        <w:t>of</w:t>
      </w:r>
      <w:r>
        <w:rPr>
          <w:spacing w:val="-5"/>
          <w:sz w:val="24"/>
        </w:rPr>
        <w:t xml:space="preserve"> </w:t>
      </w:r>
      <w:r>
        <w:rPr>
          <w:spacing w:val="-2"/>
          <w:sz w:val="24"/>
        </w:rPr>
        <w:t>exams.</w:t>
      </w:r>
    </w:p>
    <w:p w14:paraId="77DB7776">
      <w:pPr>
        <w:pStyle w:val="10"/>
        <w:numPr>
          <w:ilvl w:val="1"/>
          <w:numId w:val="7"/>
        </w:numPr>
        <w:tabs>
          <w:tab w:val="left" w:pos="885"/>
        </w:tabs>
        <w:spacing w:before="5" w:after="0" w:line="240" w:lineRule="auto"/>
        <w:ind w:left="885" w:right="0" w:hanging="360"/>
        <w:jc w:val="left"/>
        <w:rPr>
          <w:sz w:val="24"/>
        </w:rPr>
      </w:pPr>
      <w:r>
        <w:rPr>
          <w:sz w:val="24"/>
        </w:rPr>
        <w:t>Multiple</w:t>
      </w:r>
      <w:r>
        <w:rPr>
          <w:spacing w:val="-10"/>
          <w:sz w:val="24"/>
        </w:rPr>
        <w:t xml:space="preserve"> </w:t>
      </w:r>
      <w:r>
        <w:rPr>
          <w:spacing w:val="-2"/>
          <w:sz w:val="24"/>
        </w:rPr>
        <w:t>constraints.</w:t>
      </w:r>
    </w:p>
    <w:p w14:paraId="49FB711E">
      <w:pPr>
        <w:pStyle w:val="10"/>
        <w:spacing w:after="0" w:line="240" w:lineRule="auto"/>
        <w:jc w:val="left"/>
        <w:rPr>
          <w:sz w:val="24"/>
        </w:rPr>
        <w:sectPr>
          <w:pgSz w:w="11920" w:h="16850"/>
          <w:pgMar w:top="1360" w:right="1133" w:bottom="280" w:left="1275" w:header="720" w:footer="720" w:gutter="0"/>
          <w:cols w:space="720" w:num="1"/>
        </w:sectPr>
      </w:pPr>
    </w:p>
    <w:p w14:paraId="069711B5">
      <w:pPr>
        <w:pStyle w:val="10"/>
        <w:numPr>
          <w:ilvl w:val="1"/>
          <w:numId w:val="7"/>
        </w:numPr>
        <w:tabs>
          <w:tab w:val="left" w:pos="885"/>
        </w:tabs>
        <w:spacing w:before="62" w:after="0" w:line="240" w:lineRule="auto"/>
        <w:ind w:left="885" w:right="0" w:hanging="360"/>
        <w:jc w:val="left"/>
        <w:rPr>
          <w:sz w:val="24"/>
        </w:rPr>
      </w:pPr>
      <w:r>
        <w:rPr>
          <w:sz w:val="24"/>
        </w:rPr>
        <w:t>Last-minute</w:t>
      </w:r>
      <w:r>
        <w:rPr>
          <w:spacing w:val="-8"/>
          <w:sz w:val="24"/>
        </w:rPr>
        <w:t xml:space="preserve"> </w:t>
      </w:r>
      <w:r>
        <w:rPr>
          <w:spacing w:val="-2"/>
          <w:sz w:val="24"/>
        </w:rPr>
        <w:t>changes.</w:t>
      </w:r>
    </w:p>
    <w:p w14:paraId="4080E907">
      <w:pPr>
        <w:pStyle w:val="8"/>
        <w:spacing w:before="41"/>
        <w:ind w:left="0"/>
      </w:pPr>
    </w:p>
    <w:p w14:paraId="59C133F2">
      <w:pPr>
        <w:pStyle w:val="4"/>
        <w:spacing w:before="1"/>
      </w:pPr>
      <w:r>
        <w:rPr>
          <w:color w:val="434343"/>
        </w:rPr>
        <w:t>Best</w:t>
      </w:r>
      <w:r>
        <w:rPr>
          <w:color w:val="434343"/>
          <w:spacing w:val="-9"/>
        </w:rPr>
        <w:t xml:space="preserve"> </w:t>
      </w:r>
      <w:r>
        <w:rPr>
          <w:color w:val="434343"/>
          <w:spacing w:val="-2"/>
        </w:rPr>
        <w:t>Strategy</w:t>
      </w:r>
    </w:p>
    <w:p w14:paraId="40569AA3">
      <w:pPr>
        <w:pStyle w:val="8"/>
        <w:spacing w:before="279"/>
        <w:ind w:left="165"/>
      </w:pPr>
      <w:r>
        <w:rPr>
          <w:spacing w:val="-4"/>
        </w:rPr>
        <w:t>Use:</w:t>
      </w:r>
    </w:p>
    <w:p w14:paraId="46E446F6">
      <w:pPr>
        <w:pStyle w:val="8"/>
        <w:ind w:left="0"/>
      </w:pPr>
    </w:p>
    <w:p w14:paraId="11458DA4">
      <w:pPr>
        <w:pStyle w:val="10"/>
        <w:numPr>
          <w:ilvl w:val="1"/>
          <w:numId w:val="7"/>
        </w:numPr>
        <w:tabs>
          <w:tab w:val="left" w:pos="885"/>
        </w:tabs>
        <w:spacing w:before="0" w:after="0" w:line="240" w:lineRule="auto"/>
        <w:ind w:left="885" w:right="0" w:hanging="360"/>
        <w:jc w:val="left"/>
        <w:rPr>
          <w:sz w:val="24"/>
        </w:rPr>
      </w:pPr>
      <w:r>
        <w:rPr>
          <w:spacing w:val="-2"/>
          <w:sz w:val="24"/>
        </w:rPr>
        <w:t>Backtracking</w:t>
      </w:r>
    </w:p>
    <w:p w14:paraId="325F3CB8">
      <w:pPr>
        <w:pStyle w:val="10"/>
        <w:numPr>
          <w:ilvl w:val="1"/>
          <w:numId w:val="7"/>
        </w:numPr>
        <w:tabs>
          <w:tab w:val="left" w:pos="885"/>
        </w:tabs>
        <w:spacing w:before="0" w:after="0" w:line="240" w:lineRule="auto"/>
        <w:ind w:left="885" w:right="0" w:hanging="360"/>
        <w:jc w:val="left"/>
        <w:rPr>
          <w:sz w:val="24"/>
        </w:rPr>
      </w:pPr>
      <w:r>
        <w:rPr>
          <w:sz w:val="24"/>
        </w:rPr>
        <w:t>Forward</w:t>
      </w:r>
      <w:r>
        <w:rPr>
          <w:spacing w:val="-2"/>
          <w:sz w:val="24"/>
        </w:rPr>
        <w:t xml:space="preserve"> Checking</w:t>
      </w:r>
    </w:p>
    <w:p w14:paraId="57D46DEC">
      <w:pPr>
        <w:pStyle w:val="10"/>
        <w:numPr>
          <w:ilvl w:val="1"/>
          <w:numId w:val="7"/>
        </w:numPr>
        <w:tabs>
          <w:tab w:val="left" w:pos="885"/>
        </w:tabs>
        <w:spacing w:before="0" w:after="0" w:line="240" w:lineRule="auto"/>
        <w:ind w:left="885" w:right="0" w:hanging="360"/>
        <w:jc w:val="left"/>
        <w:rPr>
          <w:sz w:val="24"/>
        </w:rPr>
      </w:pPr>
      <w:r>
        <w:rPr>
          <w:sz w:val="24"/>
        </w:rPr>
        <w:t>Constraint</w:t>
      </w:r>
      <w:r>
        <w:rPr>
          <w:spacing w:val="-6"/>
          <w:sz w:val="24"/>
        </w:rPr>
        <w:t xml:space="preserve"> </w:t>
      </w:r>
      <w:r>
        <w:rPr>
          <w:spacing w:val="-2"/>
          <w:sz w:val="24"/>
        </w:rPr>
        <w:t>Propagation</w:t>
      </w:r>
    </w:p>
    <w:p w14:paraId="663C5067">
      <w:pPr>
        <w:pStyle w:val="10"/>
        <w:numPr>
          <w:ilvl w:val="1"/>
          <w:numId w:val="7"/>
        </w:numPr>
        <w:tabs>
          <w:tab w:val="left" w:pos="885"/>
        </w:tabs>
        <w:spacing w:before="2" w:after="0" w:line="240" w:lineRule="auto"/>
        <w:ind w:left="885" w:right="0" w:hanging="360"/>
        <w:jc w:val="left"/>
        <w:rPr>
          <w:sz w:val="24"/>
        </w:rPr>
      </w:pPr>
      <w:r>
        <w:rPr>
          <w:sz w:val="24"/>
        </w:rPr>
        <w:t>MRV</w:t>
      </w:r>
      <w:r>
        <w:rPr>
          <w:spacing w:val="-8"/>
          <w:sz w:val="24"/>
        </w:rPr>
        <w:t xml:space="preserve"> </w:t>
      </w:r>
      <w:r>
        <w:rPr>
          <w:sz w:val="24"/>
        </w:rPr>
        <w:t>(Minimum</w:t>
      </w:r>
      <w:r>
        <w:rPr>
          <w:spacing w:val="-7"/>
          <w:sz w:val="24"/>
        </w:rPr>
        <w:t xml:space="preserve"> </w:t>
      </w:r>
      <w:r>
        <w:rPr>
          <w:sz w:val="24"/>
        </w:rPr>
        <w:t>Remaining</w:t>
      </w:r>
      <w:r>
        <w:rPr>
          <w:spacing w:val="-3"/>
          <w:sz w:val="24"/>
        </w:rPr>
        <w:t xml:space="preserve"> </w:t>
      </w:r>
      <w:r>
        <w:rPr>
          <w:spacing w:val="-2"/>
          <w:sz w:val="24"/>
        </w:rPr>
        <w:t>Values)</w:t>
      </w:r>
    </w:p>
    <w:p w14:paraId="64570556">
      <w:pPr>
        <w:pStyle w:val="10"/>
        <w:numPr>
          <w:ilvl w:val="1"/>
          <w:numId w:val="7"/>
        </w:numPr>
        <w:tabs>
          <w:tab w:val="left" w:pos="885"/>
        </w:tabs>
        <w:spacing w:before="3" w:after="0" w:line="240" w:lineRule="auto"/>
        <w:ind w:left="885" w:right="0" w:hanging="360"/>
        <w:jc w:val="left"/>
        <w:rPr>
          <w:sz w:val="24"/>
        </w:rPr>
      </w:pPr>
      <w:r>
        <w:rPr>
          <w:sz w:val="24"/>
        </w:rPr>
        <w:t>Degree</w:t>
      </w:r>
      <w:r>
        <w:rPr>
          <w:spacing w:val="-3"/>
          <w:sz w:val="24"/>
        </w:rPr>
        <w:t xml:space="preserve"> </w:t>
      </w:r>
      <w:r>
        <w:rPr>
          <w:spacing w:val="-2"/>
          <w:sz w:val="24"/>
        </w:rPr>
        <w:t>Heuristic</w:t>
      </w:r>
    </w:p>
    <w:p w14:paraId="24AA40DD">
      <w:pPr>
        <w:pStyle w:val="8"/>
        <w:spacing w:before="5"/>
        <w:ind w:left="0"/>
      </w:pPr>
    </w:p>
    <w:p w14:paraId="42253400">
      <w:pPr>
        <w:pStyle w:val="8"/>
        <w:ind w:left="165"/>
      </w:pPr>
      <w:r>
        <w:t>This</w:t>
      </w:r>
      <w:r>
        <w:rPr>
          <w:spacing w:val="-11"/>
        </w:rPr>
        <w:t xml:space="preserve"> </w:t>
      </w:r>
      <w:r>
        <w:t>combination</w:t>
      </w:r>
      <w:r>
        <w:rPr>
          <w:spacing w:val="-2"/>
        </w:rPr>
        <w:t xml:space="preserve"> </w:t>
      </w:r>
      <w:r>
        <w:t>improves</w:t>
      </w:r>
      <w:r>
        <w:rPr>
          <w:spacing w:val="-3"/>
        </w:rPr>
        <w:t xml:space="preserve"> </w:t>
      </w:r>
      <w:r>
        <w:t>scalability</w:t>
      </w:r>
      <w:r>
        <w:rPr>
          <w:spacing w:val="-13"/>
        </w:rPr>
        <w:t xml:space="preserve"> </w:t>
      </w:r>
      <w:r>
        <w:t>and</w:t>
      </w:r>
      <w:r>
        <w:rPr>
          <w:spacing w:val="-1"/>
        </w:rPr>
        <w:t xml:space="preserve"> </w:t>
      </w:r>
      <w:r>
        <w:t>reduces</w:t>
      </w:r>
      <w:r>
        <w:rPr>
          <w:spacing w:val="1"/>
        </w:rPr>
        <w:t xml:space="preserve"> </w:t>
      </w:r>
      <w:r>
        <w:t>computation</w:t>
      </w:r>
      <w:r>
        <w:rPr>
          <w:spacing w:val="-8"/>
        </w:rPr>
        <w:t xml:space="preserve"> </w:t>
      </w:r>
      <w:r>
        <w:rPr>
          <w:spacing w:val="-2"/>
        </w:rPr>
        <w:t>time.</w:t>
      </w:r>
    </w:p>
    <w:p w14:paraId="3EA8478B">
      <w:pPr>
        <w:pStyle w:val="8"/>
        <w:spacing w:before="122"/>
        <w:ind w:left="0"/>
      </w:pPr>
    </w:p>
    <w:p w14:paraId="4AD15096">
      <w:pPr>
        <w:pStyle w:val="2"/>
        <w:numPr>
          <w:ilvl w:val="0"/>
          <w:numId w:val="2"/>
        </w:numPr>
        <w:tabs>
          <w:tab w:val="left" w:pos="564"/>
        </w:tabs>
        <w:spacing w:before="0" w:after="0" w:line="240" w:lineRule="auto"/>
        <w:ind w:left="564" w:right="0" w:hanging="399"/>
        <w:jc w:val="left"/>
      </w:pPr>
      <w:r>
        <w:t>Strategic</w:t>
      </w:r>
      <w:r>
        <w:rPr>
          <w:spacing w:val="-14"/>
        </w:rPr>
        <w:t xml:space="preserve"> </w:t>
      </w:r>
      <w:r>
        <w:t>Game</w:t>
      </w:r>
      <w:r>
        <w:rPr>
          <w:spacing w:val="-9"/>
        </w:rPr>
        <w:t xml:space="preserve"> </w:t>
      </w:r>
      <w:r>
        <w:t>AI</w:t>
      </w:r>
      <w:r>
        <w:rPr>
          <w:spacing w:val="-14"/>
        </w:rPr>
        <w:t xml:space="preserve"> </w:t>
      </w:r>
      <w:r>
        <w:t>(Minimax</w:t>
      </w:r>
      <w:r>
        <w:rPr>
          <w:spacing w:val="-13"/>
        </w:rPr>
        <w:t xml:space="preserve"> </w:t>
      </w:r>
      <w:r>
        <w:t>&amp;</w:t>
      </w:r>
      <w:r>
        <w:rPr>
          <w:spacing w:val="-13"/>
        </w:rPr>
        <w:t xml:space="preserve"> </w:t>
      </w:r>
      <w:r>
        <w:t>Alpha-Beta</w:t>
      </w:r>
      <w:r>
        <w:rPr>
          <w:spacing w:val="-15"/>
        </w:rPr>
        <w:t xml:space="preserve"> </w:t>
      </w:r>
      <w:r>
        <w:rPr>
          <w:spacing w:val="-2"/>
        </w:rPr>
        <w:t>Pruning)</w:t>
      </w:r>
    </w:p>
    <w:p w14:paraId="438AE278">
      <w:pPr>
        <w:pStyle w:val="3"/>
        <w:numPr>
          <w:ilvl w:val="1"/>
          <w:numId w:val="2"/>
        </w:numPr>
        <w:tabs>
          <w:tab w:val="left" w:pos="411"/>
        </w:tabs>
        <w:spacing w:before="364" w:after="0" w:line="240" w:lineRule="auto"/>
        <w:ind w:left="411" w:right="0" w:hanging="246"/>
        <w:jc w:val="left"/>
      </w:pPr>
      <w:r>
        <w:t>Minimax</w:t>
      </w:r>
      <w:r>
        <w:rPr>
          <w:spacing w:val="-15"/>
        </w:rPr>
        <w:t xml:space="preserve"> </w:t>
      </w:r>
      <w:r>
        <w:rPr>
          <w:spacing w:val="-2"/>
        </w:rPr>
        <w:t>Algorithm</w:t>
      </w:r>
    </w:p>
    <w:p w14:paraId="431F5FE3">
      <w:pPr>
        <w:pStyle w:val="8"/>
        <w:spacing w:before="282"/>
        <w:ind w:left="165"/>
      </w:pPr>
      <w:r>
        <w:t>Minimax</w:t>
      </w:r>
      <w:r>
        <w:rPr>
          <w:spacing w:val="-8"/>
        </w:rPr>
        <w:t xml:space="preserve"> </w:t>
      </w:r>
      <w:r>
        <w:rPr>
          <w:spacing w:val="-2"/>
        </w:rPr>
        <w:t>assumes:</w:t>
      </w:r>
    </w:p>
    <w:p w14:paraId="1F29023C">
      <w:pPr>
        <w:pStyle w:val="8"/>
        <w:ind w:left="0"/>
      </w:pPr>
    </w:p>
    <w:p w14:paraId="663CF174">
      <w:pPr>
        <w:pStyle w:val="10"/>
        <w:numPr>
          <w:ilvl w:val="2"/>
          <w:numId w:val="2"/>
        </w:numPr>
        <w:tabs>
          <w:tab w:val="left" w:pos="885"/>
        </w:tabs>
        <w:spacing w:before="0" w:after="0" w:line="240" w:lineRule="auto"/>
        <w:ind w:left="885" w:right="0" w:hanging="360"/>
        <w:jc w:val="left"/>
        <w:rPr>
          <w:sz w:val="24"/>
        </w:rPr>
      </w:pPr>
      <w:r>
        <w:rPr>
          <w:sz w:val="24"/>
        </w:rPr>
        <w:t>AI</w:t>
      </w:r>
      <w:r>
        <w:rPr>
          <w:spacing w:val="-7"/>
          <w:sz w:val="24"/>
        </w:rPr>
        <w:t xml:space="preserve"> </w:t>
      </w:r>
      <w:r>
        <w:rPr>
          <w:sz w:val="24"/>
        </w:rPr>
        <w:t>tries</w:t>
      </w:r>
      <w:r>
        <w:rPr>
          <w:spacing w:val="-5"/>
          <w:sz w:val="24"/>
        </w:rPr>
        <w:t xml:space="preserve"> </w:t>
      </w:r>
      <w:r>
        <w:rPr>
          <w:sz w:val="24"/>
        </w:rPr>
        <w:t>to</w:t>
      </w:r>
      <w:r>
        <w:rPr>
          <w:spacing w:val="-3"/>
          <w:sz w:val="24"/>
        </w:rPr>
        <w:t xml:space="preserve"> </w:t>
      </w:r>
      <w:r>
        <w:rPr>
          <w:sz w:val="24"/>
        </w:rPr>
        <w:t>maximize its</w:t>
      </w:r>
      <w:r>
        <w:rPr>
          <w:spacing w:val="-5"/>
          <w:sz w:val="24"/>
        </w:rPr>
        <w:t xml:space="preserve"> </w:t>
      </w:r>
      <w:r>
        <w:rPr>
          <w:spacing w:val="-2"/>
          <w:sz w:val="24"/>
        </w:rPr>
        <w:t>score.</w:t>
      </w:r>
    </w:p>
    <w:p w14:paraId="4ACA53A2">
      <w:pPr>
        <w:pStyle w:val="10"/>
        <w:numPr>
          <w:ilvl w:val="2"/>
          <w:numId w:val="2"/>
        </w:numPr>
        <w:tabs>
          <w:tab w:val="left" w:pos="885"/>
        </w:tabs>
        <w:spacing w:before="3" w:after="0" w:line="240" w:lineRule="auto"/>
        <w:ind w:left="885" w:right="0" w:hanging="360"/>
        <w:jc w:val="left"/>
        <w:rPr>
          <w:sz w:val="24"/>
        </w:rPr>
      </w:pPr>
      <w:r>
        <w:rPr>
          <w:sz w:val="24"/>
        </w:rPr>
        <w:t>Human</w:t>
      </w:r>
      <w:r>
        <w:rPr>
          <w:spacing w:val="-9"/>
          <w:sz w:val="24"/>
        </w:rPr>
        <w:t xml:space="preserve"> </w:t>
      </w:r>
      <w:r>
        <w:rPr>
          <w:sz w:val="24"/>
        </w:rPr>
        <w:t>tries</w:t>
      </w:r>
      <w:r>
        <w:rPr>
          <w:spacing w:val="-5"/>
          <w:sz w:val="24"/>
        </w:rPr>
        <w:t xml:space="preserve"> </w:t>
      </w:r>
      <w:r>
        <w:rPr>
          <w:sz w:val="24"/>
        </w:rPr>
        <w:t>to</w:t>
      </w:r>
      <w:r>
        <w:rPr>
          <w:spacing w:val="1"/>
          <w:sz w:val="24"/>
        </w:rPr>
        <w:t xml:space="preserve"> </w:t>
      </w:r>
      <w:r>
        <w:rPr>
          <w:sz w:val="24"/>
        </w:rPr>
        <w:t>minimize</w:t>
      </w:r>
      <w:r>
        <w:rPr>
          <w:spacing w:val="-5"/>
          <w:sz w:val="24"/>
        </w:rPr>
        <w:t xml:space="preserve"> </w:t>
      </w:r>
      <w:r>
        <w:rPr>
          <w:sz w:val="24"/>
        </w:rPr>
        <w:t>the</w:t>
      </w:r>
      <w:r>
        <w:rPr>
          <w:spacing w:val="1"/>
          <w:sz w:val="24"/>
        </w:rPr>
        <w:t xml:space="preserve"> </w:t>
      </w:r>
      <w:r>
        <w:rPr>
          <w:sz w:val="24"/>
        </w:rPr>
        <w:t>AI's</w:t>
      </w:r>
      <w:r>
        <w:rPr>
          <w:spacing w:val="-5"/>
          <w:sz w:val="24"/>
        </w:rPr>
        <w:t xml:space="preserve"> </w:t>
      </w:r>
      <w:r>
        <w:rPr>
          <w:spacing w:val="-2"/>
          <w:sz w:val="24"/>
        </w:rPr>
        <w:t>score.</w:t>
      </w:r>
    </w:p>
    <w:p w14:paraId="000B2C38">
      <w:pPr>
        <w:pStyle w:val="8"/>
        <w:spacing w:before="5"/>
        <w:ind w:left="0"/>
      </w:pPr>
    </w:p>
    <w:p w14:paraId="4E1351DD">
      <w:pPr>
        <w:pStyle w:val="8"/>
        <w:ind w:left="165"/>
      </w:pPr>
      <w:r>
        <w:t>The</w:t>
      </w:r>
      <w:r>
        <w:rPr>
          <w:spacing w:val="-5"/>
        </w:rPr>
        <w:t xml:space="preserve"> </w:t>
      </w:r>
      <w:r>
        <w:t>algorithm</w:t>
      </w:r>
      <w:r>
        <w:rPr>
          <w:spacing w:val="-10"/>
        </w:rPr>
        <w:t xml:space="preserve"> </w:t>
      </w:r>
      <w:r>
        <w:t>explores</w:t>
      </w:r>
      <w:r>
        <w:rPr>
          <w:spacing w:val="-2"/>
        </w:rPr>
        <w:t xml:space="preserve"> </w:t>
      </w:r>
      <w:r>
        <w:t>possible</w:t>
      </w:r>
      <w:r>
        <w:rPr>
          <w:spacing w:val="1"/>
        </w:rPr>
        <w:t xml:space="preserve"> </w:t>
      </w:r>
      <w:r>
        <w:t>future</w:t>
      </w:r>
      <w:r>
        <w:rPr>
          <w:spacing w:val="-4"/>
        </w:rPr>
        <w:t xml:space="preserve"> </w:t>
      </w:r>
      <w:r>
        <w:rPr>
          <w:spacing w:val="-2"/>
        </w:rPr>
        <w:t>moves.</w:t>
      </w:r>
    </w:p>
    <w:p w14:paraId="73EE5DFC">
      <w:pPr>
        <w:pStyle w:val="8"/>
        <w:spacing w:before="5"/>
        <w:ind w:left="0"/>
      </w:pPr>
    </w:p>
    <w:p w14:paraId="492FA3A8">
      <w:pPr>
        <w:pStyle w:val="8"/>
        <w:ind w:left="165"/>
      </w:pPr>
      <w:r>
        <w:t>It</w:t>
      </w:r>
      <w:r>
        <w:rPr>
          <w:spacing w:val="-2"/>
        </w:rPr>
        <w:t xml:space="preserve"> </w:t>
      </w:r>
      <w:r>
        <w:t>chooses</w:t>
      </w:r>
      <w:r>
        <w:rPr>
          <w:spacing w:val="-4"/>
        </w:rPr>
        <w:t xml:space="preserve"> </w:t>
      </w:r>
      <w:r>
        <w:t>the</w:t>
      </w:r>
      <w:r>
        <w:rPr>
          <w:spacing w:val="-2"/>
        </w:rPr>
        <w:t xml:space="preserve"> </w:t>
      </w:r>
      <w:r>
        <w:t>move</w:t>
      </w:r>
      <w:r>
        <w:rPr>
          <w:spacing w:val="-4"/>
        </w:rPr>
        <w:t xml:space="preserve"> </w:t>
      </w:r>
      <w:r>
        <w:t>with</w:t>
      </w:r>
      <w:r>
        <w:rPr>
          <w:spacing w:val="-4"/>
        </w:rPr>
        <w:t xml:space="preserve"> </w:t>
      </w:r>
      <w:r>
        <w:t>the</w:t>
      </w:r>
      <w:r>
        <w:rPr>
          <w:spacing w:val="-4"/>
        </w:rPr>
        <w:t xml:space="preserve"> </w:t>
      </w:r>
      <w:r>
        <w:t>best</w:t>
      </w:r>
      <w:r>
        <w:rPr>
          <w:spacing w:val="4"/>
        </w:rPr>
        <w:t xml:space="preserve"> </w:t>
      </w:r>
      <w:r>
        <w:t>guaranteed</w:t>
      </w:r>
      <w:r>
        <w:rPr>
          <w:spacing w:val="-5"/>
        </w:rPr>
        <w:t xml:space="preserve"> </w:t>
      </w:r>
      <w:r>
        <w:rPr>
          <w:spacing w:val="-2"/>
        </w:rPr>
        <w:t>outcome.</w:t>
      </w:r>
    </w:p>
    <w:p w14:paraId="075B2768">
      <w:pPr>
        <w:pStyle w:val="8"/>
        <w:ind w:left="0"/>
      </w:pPr>
    </w:p>
    <w:p w14:paraId="6079C296">
      <w:pPr>
        <w:pStyle w:val="8"/>
        <w:ind w:left="0"/>
      </w:pPr>
    </w:p>
    <w:p w14:paraId="6B99CC2B">
      <w:pPr>
        <w:pStyle w:val="8"/>
        <w:spacing w:before="84"/>
        <w:ind w:left="0"/>
      </w:pPr>
    </w:p>
    <w:p w14:paraId="03B5C825">
      <w:pPr>
        <w:pStyle w:val="3"/>
        <w:numPr>
          <w:ilvl w:val="1"/>
          <w:numId w:val="2"/>
        </w:numPr>
        <w:tabs>
          <w:tab w:val="left" w:pos="503"/>
        </w:tabs>
        <w:spacing w:before="0" w:after="0" w:line="240" w:lineRule="auto"/>
        <w:ind w:left="503" w:right="0" w:hanging="338"/>
        <w:jc w:val="left"/>
      </w:pPr>
      <w:r>
        <w:rPr>
          <w:spacing w:val="-2"/>
        </w:rPr>
        <w:t>Computational</w:t>
      </w:r>
      <w:r>
        <w:rPr>
          <w:spacing w:val="-13"/>
        </w:rPr>
        <w:t xml:space="preserve"> </w:t>
      </w:r>
      <w:r>
        <w:rPr>
          <w:spacing w:val="-2"/>
        </w:rPr>
        <w:t>Challenges</w:t>
      </w:r>
    </w:p>
    <w:p w14:paraId="08B56C05">
      <w:pPr>
        <w:pStyle w:val="8"/>
        <w:spacing w:before="283" w:line="484" w:lineRule="auto"/>
        <w:ind w:left="165" w:right="6306"/>
      </w:pPr>
      <w:r>
        <w:t>Game</w:t>
      </w:r>
      <w:r>
        <w:rPr>
          <w:spacing w:val="-15"/>
        </w:rPr>
        <w:t xml:space="preserve"> </w:t>
      </w:r>
      <w:r>
        <w:t>trees</w:t>
      </w:r>
      <w:r>
        <w:rPr>
          <w:spacing w:val="-15"/>
        </w:rPr>
        <w:t xml:space="preserve"> </w:t>
      </w:r>
      <w:r>
        <w:t>grow</w:t>
      </w:r>
      <w:r>
        <w:rPr>
          <w:spacing w:val="-15"/>
        </w:rPr>
        <w:t xml:space="preserve"> </w:t>
      </w:r>
      <w:r>
        <w:t xml:space="preserve">exponentially. </w:t>
      </w:r>
      <w:r>
        <w:rPr>
          <w:spacing w:val="-2"/>
        </w:rPr>
        <w:t>Example:</w:t>
      </w:r>
    </w:p>
    <w:p w14:paraId="1791A186">
      <w:pPr>
        <w:pStyle w:val="8"/>
        <w:spacing w:line="484" w:lineRule="auto"/>
        <w:ind w:left="165" w:right="6546"/>
      </w:pPr>
      <w:r>
        <w:t>If</w:t>
      </w:r>
      <w:r>
        <w:rPr>
          <w:spacing w:val="-15"/>
        </w:rPr>
        <w:t xml:space="preserve"> </w:t>
      </w:r>
      <w:r>
        <w:t>branching</w:t>
      </w:r>
      <w:r>
        <w:rPr>
          <w:spacing w:val="-15"/>
        </w:rPr>
        <w:t xml:space="preserve"> </w:t>
      </w:r>
      <w:r>
        <w:t>factor</w:t>
      </w:r>
      <w:r>
        <w:rPr>
          <w:spacing w:val="-15"/>
        </w:rPr>
        <w:t xml:space="preserve"> </w:t>
      </w:r>
      <w:r>
        <w:t>=</w:t>
      </w:r>
      <w:r>
        <w:rPr>
          <w:spacing w:val="-15"/>
        </w:rPr>
        <w:t xml:space="preserve"> </w:t>
      </w:r>
      <w:r>
        <w:t>30 Depth = 8</w:t>
      </w:r>
    </w:p>
    <w:p w14:paraId="15DA9A36">
      <w:pPr>
        <w:pStyle w:val="8"/>
        <w:spacing w:line="267" w:lineRule="exact"/>
        <w:ind w:left="165"/>
      </w:pPr>
      <w:r>
        <w:t xml:space="preserve">Nodes </w:t>
      </w:r>
      <w:r>
        <w:rPr>
          <w:spacing w:val="-2"/>
        </w:rPr>
        <w:t>explored:</w:t>
      </w:r>
    </w:p>
    <w:p w14:paraId="72E86286">
      <w:pPr>
        <w:pStyle w:val="8"/>
        <w:spacing w:before="3"/>
        <w:ind w:left="0"/>
      </w:pPr>
    </w:p>
    <w:p w14:paraId="0744AF86">
      <w:pPr>
        <w:pStyle w:val="8"/>
        <w:spacing w:before="1"/>
        <w:ind w:left="165" w:right="7084"/>
      </w:pPr>
      <w:r>
        <w:t>30⁸</w:t>
      </w:r>
      <w:r>
        <w:rPr>
          <w:spacing w:val="-10"/>
        </w:rPr>
        <w:t xml:space="preserve"> </w:t>
      </w:r>
      <w:r>
        <w:t>≈</w:t>
      </w:r>
      <w:r>
        <w:rPr>
          <w:spacing w:val="-12"/>
        </w:rPr>
        <w:t xml:space="preserve"> </w:t>
      </w:r>
      <w:r>
        <w:t>656</w:t>
      </w:r>
      <w:r>
        <w:rPr>
          <w:spacing w:val="-10"/>
        </w:rPr>
        <w:t xml:space="preserve"> </w:t>
      </w:r>
      <w:r>
        <w:t>billion</w:t>
      </w:r>
      <w:r>
        <w:rPr>
          <w:spacing w:val="-9"/>
        </w:rPr>
        <w:t xml:space="preserve"> </w:t>
      </w:r>
      <w:r>
        <w:rPr>
          <w:spacing w:val="-2"/>
        </w:rPr>
        <w:t>nodes.</w:t>
      </w:r>
    </w:p>
    <w:p w14:paraId="1E5E72BB">
      <w:pPr>
        <w:pStyle w:val="8"/>
        <w:spacing w:before="4"/>
        <w:ind w:left="0"/>
      </w:pPr>
    </w:p>
    <w:p w14:paraId="64CFD24C">
      <w:pPr>
        <w:pStyle w:val="8"/>
        <w:ind w:left="165" w:right="7084"/>
      </w:pPr>
      <w:r>
        <w:rPr>
          <w:spacing w:val="-2"/>
        </w:rPr>
        <w:t>Problems:</w:t>
      </w:r>
    </w:p>
    <w:p w14:paraId="419A1EFC">
      <w:pPr>
        <w:pStyle w:val="8"/>
        <w:spacing w:before="6"/>
        <w:ind w:left="0"/>
      </w:pPr>
    </w:p>
    <w:p w14:paraId="09584308">
      <w:pPr>
        <w:pStyle w:val="10"/>
        <w:numPr>
          <w:ilvl w:val="2"/>
          <w:numId w:val="2"/>
        </w:numPr>
        <w:tabs>
          <w:tab w:val="left" w:pos="885"/>
        </w:tabs>
        <w:spacing w:before="1" w:after="0" w:line="266" w:lineRule="exact"/>
        <w:ind w:left="885" w:right="0" w:hanging="360"/>
        <w:jc w:val="left"/>
        <w:rPr>
          <w:sz w:val="24"/>
        </w:rPr>
      </w:pPr>
      <w:r>
        <w:rPr>
          <w:sz w:val="24"/>
        </w:rPr>
        <w:t>Huge</w:t>
      </w:r>
      <w:r>
        <w:rPr>
          <w:spacing w:val="-3"/>
          <w:sz w:val="24"/>
        </w:rPr>
        <w:t xml:space="preserve"> </w:t>
      </w:r>
      <w:r>
        <w:rPr>
          <w:sz w:val="24"/>
        </w:rPr>
        <w:t>memory</w:t>
      </w:r>
      <w:r>
        <w:rPr>
          <w:spacing w:val="-9"/>
          <w:sz w:val="24"/>
        </w:rPr>
        <w:t xml:space="preserve"> </w:t>
      </w:r>
      <w:r>
        <w:rPr>
          <w:spacing w:val="-2"/>
          <w:sz w:val="24"/>
        </w:rPr>
        <w:t>usage.</w:t>
      </w:r>
    </w:p>
    <w:p w14:paraId="6A97FBB8">
      <w:pPr>
        <w:pStyle w:val="10"/>
        <w:numPr>
          <w:ilvl w:val="2"/>
          <w:numId w:val="2"/>
        </w:numPr>
        <w:tabs>
          <w:tab w:val="left" w:pos="885"/>
        </w:tabs>
        <w:spacing w:before="0" w:after="0" w:line="275" w:lineRule="exact"/>
        <w:ind w:left="885" w:right="0" w:hanging="360"/>
        <w:jc w:val="left"/>
        <w:rPr>
          <w:sz w:val="24"/>
        </w:rPr>
      </w:pPr>
      <w:r>
        <w:rPr>
          <w:sz w:val="24"/>
        </w:rPr>
        <w:t>Long</w:t>
      </w:r>
      <w:r>
        <w:rPr>
          <w:spacing w:val="-5"/>
          <w:sz w:val="24"/>
        </w:rPr>
        <w:t xml:space="preserve"> </w:t>
      </w:r>
      <w:r>
        <w:rPr>
          <w:sz w:val="24"/>
        </w:rPr>
        <w:t>computation</w:t>
      </w:r>
      <w:r>
        <w:rPr>
          <w:spacing w:val="-6"/>
          <w:sz w:val="24"/>
        </w:rPr>
        <w:t xml:space="preserve"> </w:t>
      </w:r>
      <w:r>
        <w:rPr>
          <w:spacing w:val="-4"/>
          <w:sz w:val="24"/>
        </w:rPr>
        <w:t>time.</w:t>
      </w:r>
    </w:p>
    <w:p w14:paraId="6A66369C">
      <w:pPr>
        <w:pStyle w:val="10"/>
        <w:spacing w:after="0" w:line="275" w:lineRule="exact"/>
        <w:jc w:val="left"/>
        <w:rPr>
          <w:sz w:val="24"/>
        </w:rPr>
        <w:sectPr>
          <w:pgSz w:w="11920" w:h="16850"/>
          <w:pgMar w:top="1360" w:right="1133" w:bottom="280" w:left="1275" w:header="720" w:footer="720" w:gutter="0"/>
          <w:cols w:space="720" w:num="1"/>
        </w:sectPr>
      </w:pPr>
    </w:p>
    <w:p w14:paraId="0B0BED89">
      <w:pPr>
        <w:pStyle w:val="10"/>
        <w:numPr>
          <w:ilvl w:val="2"/>
          <w:numId w:val="2"/>
        </w:numPr>
        <w:tabs>
          <w:tab w:val="left" w:pos="885"/>
        </w:tabs>
        <w:spacing w:before="62" w:after="0" w:line="240" w:lineRule="auto"/>
        <w:ind w:left="885" w:right="0" w:hanging="360"/>
        <w:jc w:val="left"/>
        <w:rPr>
          <w:sz w:val="24"/>
        </w:rPr>
      </w:pPr>
      <w:r>
        <w:rPr>
          <w:sz w:val="24"/>
        </w:rPr>
        <w:t>Not</w:t>
      </w:r>
      <w:r>
        <w:rPr>
          <w:spacing w:val="-9"/>
          <w:sz w:val="24"/>
        </w:rPr>
        <w:t xml:space="preserve"> </w:t>
      </w:r>
      <w:r>
        <w:rPr>
          <w:sz w:val="24"/>
        </w:rPr>
        <w:t>suitable</w:t>
      </w:r>
      <w:r>
        <w:rPr>
          <w:spacing w:val="-1"/>
          <w:sz w:val="24"/>
        </w:rPr>
        <w:t xml:space="preserve"> </w:t>
      </w:r>
      <w:r>
        <w:rPr>
          <w:sz w:val="24"/>
        </w:rPr>
        <w:t>for</w:t>
      </w:r>
      <w:r>
        <w:rPr>
          <w:spacing w:val="-3"/>
          <w:sz w:val="24"/>
        </w:rPr>
        <w:t xml:space="preserve"> </w:t>
      </w:r>
      <w:r>
        <w:rPr>
          <w:sz w:val="24"/>
        </w:rPr>
        <w:t>real-time</w:t>
      </w:r>
      <w:r>
        <w:rPr>
          <w:spacing w:val="-5"/>
          <w:sz w:val="24"/>
        </w:rPr>
        <w:t xml:space="preserve"> </w:t>
      </w:r>
      <w:r>
        <w:rPr>
          <w:sz w:val="24"/>
        </w:rPr>
        <w:t>decisions</w:t>
      </w:r>
      <w:r>
        <w:rPr>
          <w:spacing w:val="-5"/>
          <w:sz w:val="24"/>
        </w:rPr>
        <w:t xml:space="preserve"> </w:t>
      </w:r>
      <w:r>
        <w:rPr>
          <w:sz w:val="24"/>
        </w:rPr>
        <w:t>without</w:t>
      </w:r>
      <w:r>
        <w:rPr>
          <w:spacing w:val="-2"/>
          <w:sz w:val="24"/>
        </w:rPr>
        <w:t xml:space="preserve"> optimization.</w:t>
      </w:r>
    </w:p>
    <w:p w14:paraId="307F2A76">
      <w:pPr>
        <w:pStyle w:val="8"/>
        <w:spacing w:before="78"/>
        <w:ind w:left="0"/>
      </w:pPr>
    </w:p>
    <w:p w14:paraId="21A65693">
      <w:pPr>
        <w:pStyle w:val="3"/>
        <w:numPr>
          <w:ilvl w:val="1"/>
          <w:numId w:val="2"/>
        </w:numPr>
        <w:tabs>
          <w:tab w:val="left" w:pos="591"/>
        </w:tabs>
        <w:spacing w:before="1" w:after="0" w:line="240" w:lineRule="auto"/>
        <w:ind w:left="591" w:right="0" w:hanging="426"/>
        <w:jc w:val="left"/>
      </w:pPr>
      <w:r>
        <w:rPr>
          <w:spacing w:val="-2"/>
        </w:rPr>
        <w:t>Alpha-Beta</w:t>
      </w:r>
      <w:r>
        <w:rPr>
          <w:spacing w:val="-8"/>
        </w:rPr>
        <w:t xml:space="preserve"> </w:t>
      </w:r>
      <w:r>
        <w:rPr>
          <w:spacing w:val="-2"/>
        </w:rPr>
        <w:t>Pruning</w:t>
      </w:r>
    </w:p>
    <w:p w14:paraId="47EEDA35">
      <w:pPr>
        <w:pStyle w:val="8"/>
        <w:spacing w:before="282"/>
        <w:ind w:left="165"/>
      </w:pPr>
      <w:r>
        <w:t>Alpha-Beta</w:t>
      </w:r>
      <w:r>
        <w:rPr>
          <w:spacing w:val="-4"/>
        </w:rPr>
        <w:t xml:space="preserve"> </w:t>
      </w:r>
      <w:r>
        <w:t>improves</w:t>
      </w:r>
      <w:r>
        <w:rPr>
          <w:spacing w:val="-5"/>
        </w:rPr>
        <w:t xml:space="preserve"> </w:t>
      </w:r>
      <w:r>
        <w:t>Minimax</w:t>
      </w:r>
      <w:r>
        <w:rPr>
          <w:spacing w:val="-9"/>
        </w:rPr>
        <w:t xml:space="preserve"> </w:t>
      </w:r>
      <w:r>
        <w:t>by</w:t>
      </w:r>
      <w:r>
        <w:rPr>
          <w:spacing w:val="-9"/>
        </w:rPr>
        <w:t xml:space="preserve"> </w:t>
      </w:r>
      <w:r>
        <w:t>removing</w:t>
      </w:r>
      <w:r>
        <w:rPr>
          <w:spacing w:val="-1"/>
        </w:rPr>
        <w:t xml:space="preserve"> </w:t>
      </w:r>
      <w:r>
        <w:t>branches</w:t>
      </w:r>
      <w:r>
        <w:rPr>
          <w:spacing w:val="-5"/>
        </w:rPr>
        <w:t xml:space="preserve"> </w:t>
      </w:r>
      <w:r>
        <w:t>that</w:t>
      </w:r>
      <w:r>
        <w:rPr>
          <w:spacing w:val="1"/>
        </w:rPr>
        <w:t xml:space="preserve"> </w:t>
      </w:r>
      <w:r>
        <w:t>cannot</w:t>
      </w:r>
      <w:r>
        <w:rPr>
          <w:spacing w:val="-3"/>
        </w:rPr>
        <w:t xml:space="preserve"> </w:t>
      </w:r>
      <w:r>
        <w:t>influence</w:t>
      </w:r>
      <w:r>
        <w:rPr>
          <w:spacing w:val="-4"/>
        </w:rPr>
        <w:t xml:space="preserve"> </w:t>
      </w:r>
      <w:r>
        <w:t>the</w:t>
      </w:r>
      <w:r>
        <w:rPr>
          <w:spacing w:val="-2"/>
        </w:rPr>
        <w:t xml:space="preserve"> </w:t>
      </w:r>
      <w:r>
        <w:t>final</w:t>
      </w:r>
      <w:r>
        <w:rPr>
          <w:spacing w:val="-7"/>
        </w:rPr>
        <w:t xml:space="preserve"> </w:t>
      </w:r>
      <w:r>
        <w:rPr>
          <w:spacing w:val="-2"/>
        </w:rPr>
        <w:t>decision.</w:t>
      </w:r>
    </w:p>
    <w:p w14:paraId="347D420D">
      <w:pPr>
        <w:pStyle w:val="8"/>
        <w:spacing w:before="42"/>
        <w:ind w:left="0"/>
      </w:pPr>
    </w:p>
    <w:p w14:paraId="0E7FD4D4">
      <w:pPr>
        <w:pStyle w:val="4"/>
      </w:pPr>
      <w:r>
        <w:rPr>
          <w:color w:val="434343"/>
        </w:rPr>
        <w:t>Alpha</w:t>
      </w:r>
      <w:r>
        <w:rPr>
          <w:color w:val="434343"/>
          <w:spacing w:val="-13"/>
        </w:rPr>
        <w:t xml:space="preserve"> </w:t>
      </w:r>
      <w:r>
        <w:rPr>
          <w:color w:val="434343"/>
          <w:spacing w:val="-5"/>
        </w:rPr>
        <w:t>(α)</w:t>
      </w:r>
    </w:p>
    <w:p w14:paraId="1A6925A2">
      <w:pPr>
        <w:pStyle w:val="8"/>
        <w:spacing w:before="280"/>
        <w:ind w:left="165"/>
      </w:pPr>
      <w:r>
        <w:t>Best value</w:t>
      </w:r>
      <w:r>
        <w:rPr>
          <w:spacing w:val="-1"/>
        </w:rPr>
        <w:t xml:space="preserve"> </w:t>
      </w:r>
      <w:r>
        <w:t>for</w:t>
      </w:r>
      <w:r>
        <w:rPr>
          <w:spacing w:val="-9"/>
        </w:rPr>
        <w:t xml:space="preserve"> </w:t>
      </w:r>
      <w:r>
        <w:t>the</w:t>
      </w:r>
      <w:r>
        <w:rPr>
          <w:spacing w:val="-6"/>
        </w:rPr>
        <w:t xml:space="preserve"> </w:t>
      </w:r>
      <w:r>
        <w:t>maximizing</w:t>
      </w:r>
      <w:r>
        <w:rPr>
          <w:spacing w:val="-3"/>
        </w:rPr>
        <w:t xml:space="preserve"> </w:t>
      </w:r>
      <w:r>
        <w:rPr>
          <w:spacing w:val="-2"/>
        </w:rPr>
        <w:t>player.</w:t>
      </w:r>
    </w:p>
    <w:p w14:paraId="46AFCC62">
      <w:pPr>
        <w:pStyle w:val="8"/>
        <w:spacing w:before="46"/>
        <w:ind w:left="0"/>
      </w:pPr>
    </w:p>
    <w:p w14:paraId="3B49C830">
      <w:pPr>
        <w:pStyle w:val="4"/>
      </w:pPr>
      <w:r>
        <w:rPr>
          <w:color w:val="434343"/>
        </w:rPr>
        <w:t>Beta</w:t>
      </w:r>
      <w:r>
        <w:rPr>
          <w:color w:val="434343"/>
          <w:spacing w:val="-10"/>
        </w:rPr>
        <w:t xml:space="preserve"> </w:t>
      </w:r>
      <w:r>
        <w:rPr>
          <w:color w:val="434343"/>
          <w:spacing w:val="-5"/>
        </w:rPr>
        <w:t>(β)</w:t>
      </w:r>
    </w:p>
    <w:p w14:paraId="7377A402">
      <w:pPr>
        <w:pStyle w:val="8"/>
        <w:spacing w:before="280"/>
        <w:ind w:left="165"/>
      </w:pPr>
      <w:r>
        <w:t>Best</w:t>
      </w:r>
      <w:r>
        <w:rPr>
          <w:spacing w:val="-1"/>
        </w:rPr>
        <w:t xml:space="preserve"> </w:t>
      </w:r>
      <w:r>
        <w:t>value</w:t>
      </w:r>
      <w:r>
        <w:rPr>
          <w:spacing w:val="-1"/>
        </w:rPr>
        <w:t xml:space="preserve"> </w:t>
      </w:r>
      <w:r>
        <w:t>for</w:t>
      </w:r>
      <w:r>
        <w:rPr>
          <w:spacing w:val="-9"/>
        </w:rPr>
        <w:t xml:space="preserve"> </w:t>
      </w:r>
      <w:r>
        <w:t>the</w:t>
      </w:r>
      <w:r>
        <w:rPr>
          <w:spacing w:val="-6"/>
        </w:rPr>
        <w:t xml:space="preserve"> </w:t>
      </w:r>
      <w:r>
        <w:t>minimizing</w:t>
      </w:r>
      <w:r>
        <w:rPr>
          <w:spacing w:val="-4"/>
        </w:rPr>
        <w:t xml:space="preserve"> </w:t>
      </w:r>
      <w:r>
        <w:rPr>
          <w:spacing w:val="-2"/>
        </w:rPr>
        <w:t>player.</w:t>
      </w:r>
    </w:p>
    <w:p w14:paraId="79C5F850">
      <w:pPr>
        <w:pStyle w:val="8"/>
        <w:spacing w:before="5"/>
        <w:ind w:left="0"/>
      </w:pPr>
    </w:p>
    <w:p w14:paraId="76BE767D">
      <w:pPr>
        <w:pStyle w:val="8"/>
        <w:ind w:left="165"/>
      </w:pPr>
      <w:r>
        <w:rPr>
          <w:spacing w:val="-5"/>
        </w:rPr>
        <w:t>If</w:t>
      </w:r>
    </w:p>
    <w:p w14:paraId="726BD68F">
      <w:pPr>
        <w:pStyle w:val="8"/>
        <w:spacing w:before="5"/>
        <w:ind w:left="0"/>
      </w:pPr>
    </w:p>
    <w:p w14:paraId="1DEAAB06">
      <w:pPr>
        <w:pStyle w:val="8"/>
        <w:ind w:left="165"/>
      </w:pPr>
      <w:r>
        <w:t>α</w:t>
      </w:r>
      <w:r>
        <w:rPr>
          <w:spacing w:val="-1"/>
        </w:rPr>
        <w:t xml:space="preserve"> </w:t>
      </w:r>
      <w:r>
        <w:t xml:space="preserve">≥ </w:t>
      </w:r>
      <w:r>
        <w:rPr>
          <w:spacing w:val="-10"/>
        </w:rPr>
        <w:t>β</w:t>
      </w:r>
    </w:p>
    <w:p w14:paraId="46D84FA3">
      <w:pPr>
        <w:pStyle w:val="8"/>
        <w:spacing w:before="7"/>
        <w:ind w:left="0"/>
      </w:pPr>
    </w:p>
    <w:p w14:paraId="45D2066D">
      <w:pPr>
        <w:pStyle w:val="8"/>
        <w:spacing w:line="482" w:lineRule="auto"/>
        <w:ind w:left="165" w:right="5750"/>
      </w:pPr>
      <w:r>
        <w:t>the</w:t>
      </w:r>
      <w:r>
        <w:rPr>
          <w:spacing w:val="-15"/>
        </w:rPr>
        <w:t xml:space="preserve"> </w:t>
      </w:r>
      <w:r>
        <w:t>remaining</w:t>
      </w:r>
      <w:r>
        <w:rPr>
          <w:spacing w:val="-15"/>
        </w:rPr>
        <w:t xml:space="preserve"> </w:t>
      </w:r>
      <w:r>
        <w:t>branch</w:t>
      </w:r>
      <w:r>
        <w:rPr>
          <w:spacing w:val="-15"/>
        </w:rPr>
        <w:t xml:space="preserve"> </w:t>
      </w:r>
      <w:r>
        <w:t>is</w:t>
      </w:r>
      <w:r>
        <w:rPr>
          <w:spacing w:val="-15"/>
        </w:rPr>
        <w:t xml:space="preserve"> </w:t>
      </w:r>
      <w:r>
        <w:t xml:space="preserve">pruned. </w:t>
      </w:r>
      <w:r>
        <w:rPr>
          <w:spacing w:val="-2"/>
        </w:rPr>
        <w:t>Benefits:</w:t>
      </w:r>
    </w:p>
    <w:p w14:paraId="7DD5D3DC">
      <w:pPr>
        <w:pStyle w:val="10"/>
        <w:numPr>
          <w:ilvl w:val="0"/>
          <w:numId w:val="8"/>
        </w:numPr>
        <w:tabs>
          <w:tab w:val="left" w:pos="885"/>
        </w:tabs>
        <w:spacing w:before="0" w:after="0" w:line="270" w:lineRule="exact"/>
        <w:ind w:left="885" w:right="0" w:hanging="360"/>
        <w:jc w:val="left"/>
        <w:rPr>
          <w:sz w:val="24"/>
        </w:rPr>
      </w:pPr>
      <w:r>
        <w:rPr>
          <w:sz w:val="24"/>
        </w:rPr>
        <w:t>Explores</w:t>
      </w:r>
      <w:r>
        <w:rPr>
          <w:spacing w:val="-7"/>
          <w:sz w:val="24"/>
        </w:rPr>
        <w:t xml:space="preserve"> </w:t>
      </w:r>
      <w:r>
        <w:rPr>
          <w:sz w:val="24"/>
        </w:rPr>
        <w:t>far</w:t>
      </w:r>
      <w:r>
        <w:rPr>
          <w:spacing w:val="-2"/>
          <w:sz w:val="24"/>
        </w:rPr>
        <w:t xml:space="preserve"> </w:t>
      </w:r>
      <w:r>
        <w:rPr>
          <w:sz w:val="24"/>
        </w:rPr>
        <w:t>fewer</w:t>
      </w:r>
      <w:r>
        <w:rPr>
          <w:spacing w:val="-7"/>
          <w:sz w:val="24"/>
        </w:rPr>
        <w:t xml:space="preserve"> </w:t>
      </w:r>
      <w:r>
        <w:rPr>
          <w:spacing w:val="-2"/>
          <w:sz w:val="24"/>
        </w:rPr>
        <w:t>nodes.</w:t>
      </w:r>
    </w:p>
    <w:p w14:paraId="0D229A30">
      <w:pPr>
        <w:pStyle w:val="10"/>
        <w:numPr>
          <w:ilvl w:val="0"/>
          <w:numId w:val="8"/>
        </w:numPr>
        <w:tabs>
          <w:tab w:val="left" w:pos="885"/>
        </w:tabs>
        <w:spacing w:before="0" w:after="0" w:line="275" w:lineRule="exact"/>
        <w:ind w:left="885" w:right="0" w:hanging="360"/>
        <w:jc w:val="left"/>
        <w:rPr>
          <w:sz w:val="24"/>
        </w:rPr>
      </w:pPr>
      <w:r>
        <w:rPr>
          <w:sz w:val="24"/>
        </w:rPr>
        <w:t>Produces</w:t>
      </w:r>
      <w:r>
        <w:rPr>
          <w:spacing w:val="-6"/>
          <w:sz w:val="24"/>
        </w:rPr>
        <w:t xml:space="preserve"> </w:t>
      </w:r>
      <w:r>
        <w:rPr>
          <w:sz w:val="24"/>
        </w:rPr>
        <w:t>the</w:t>
      </w:r>
      <w:r>
        <w:rPr>
          <w:spacing w:val="-4"/>
          <w:sz w:val="24"/>
        </w:rPr>
        <w:t xml:space="preserve"> </w:t>
      </w:r>
      <w:r>
        <w:rPr>
          <w:sz w:val="24"/>
        </w:rPr>
        <w:t>same</w:t>
      </w:r>
      <w:r>
        <w:rPr>
          <w:spacing w:val="-2"/>
          <w:sz w:val="24"/>
        </w:rPr>
        <w:t xml:space="preserve"> </w:t>
      </w:r>
      <w:r>
        <w:rPr>
          <w:sz w:val="24"/>
        </w:rPr>
        <w:t>optimal</w:t>
      </w:r>
      <w:r>
        <w:rPr>
          <w:spacing w:val="1"/>
          <w:sz w:val="24"/>
        </w:rPr>
        <w:t xml:space="preserve"> </w:t>
      </w:r>
      <w:r>
        <w:rPr>
          <w:sz w:val="24"/>
        </w:rPr>
        <w:t>move</w:t>
      </w:r>
      <w:r>
        <w:rPr>
          <w:spacing w:val="-4"/>
          <w:sz w:val="24"/>
        </w:rPr>
        <w:t xml:space="preserve"> </w:t>
      </w:r>
      <w:r>
        <w:rPr>
          <w:sz w:val="24"/>
        </w:rPr>
        <w:t>as</w:t>
      </w:r>
      <w:r>
        <w:rPr>
          <w:spacing w:val="-2"/>
          <w:sz w:val="24"/>
        </w:rPr>
        <w:t xml:space="preserve"> Minimax.</w:t>
      </w:r>
    </w:p>
    <w:p w14:paraId="67C71E7C">
      <w:pPr>
        <w:pStyle w:val="10"/>
        <w:numPr>
          <w:ilvl w:val="0"/>
          <w:numId w:val="8"/>
        </w:numPr>
        <w:tabs>
          <w:tab w:val="left" w:pos="885"/>
        </w:tabs>
        <w:spacing w:before="5" w:after="0" w:line="240" w:lineRule="auto"/>
        <w:ind w:left="885" w:right="0" w:hanging="360"/>
        <w:jc w:val="left"/>
        <w:rPr>
          <w:sz w:val="24"/>
        </w:rPr>
      </w:pPr>
      <w:r>
        <w:rPr>
          <w:sz w:val="24"/>
        </w:rPr>
        <w:t>Faster</w:t>
      </w:r>
      <w:r>
        <w:rPr>
          <w:spacing w:val="-4"/>
          <w:sz w:val="24"/>
        </w:rPr>
        <w:t xml:space="preserve"> </w:t>
      </w:r>
      <w:r>
        <w:rPr>
          <w:spacing w:val="-2"/>
          <w:sz w:val="24"/>
        </w:rPr>
        <w:t>response.</w:t>
      </w:r>
    </w:p>
    <w:p w14:paraId="2A244923">
      <w:pPr>
        <w:pStyle w:val="10"/>
        <w:numPr>
          <w:ilvl w:val="0"/>
          <w:numId w:val="8"/>
        </w:numPr>
        <w:tabs>
          <w:tab w:val="left" w:pos="885"/>
        </w:tabs>
        <w:spacing w:before="2" w:after="0" w:line="240" w:lineRule="auto"/>
        <w:ind w:left="885" w:right="0" w:hanging="360"/>
        <w:jc w:val="left"/>
        <w:rPr>
          <w:sz w:val="24"/>
        </w:rPr>
      </w:pPr>
      <w:r>
        <w:rPr>
          <w:sz w:val="24"/>
        </w:rPr>
        <w:t>Suitable</w:t>
      </w:r>
      <w:r>
        <w:rPr>
          <w:spacing w:val="-5"/>
          <w:sz w:val="24"/>
        </w:rPr>
        <w:t xml:space="preserve"> </w:t>
      </w:r>
      <w:r>
        <w:rPr>
          <w:sz w:val="24"/>
        </w:rPr>
        <w:t>for</w:t>
      </w:r>
      <w:r>
        <w:rPr>
          <w:spacing w:val="-7"/>
          <w:sz w:val="24"/>
        </w:rPr>
        <w:t xml:space="preserve"> </w:t>
      </w:r>
      <w:r>
        <w:rPr>
          <w:sz w:val="24"/>
        </w:rPr>
        <w:t>real-time</w:t>
      </w:r>
      <w:r>
        <w:rPr>
          <w:spacing w:val="-8"/>
          <w:sz w:val="24"/>
        </w:rPr>
        <w:t xml:space="preserve"> </w:t>
      </w:r>
      <w:r>
        <w:rPr>
          <w:spacing w:val="-2"/>
          <w:sz w:val="24"/>
        </w:rPr>
        <w:t>games.</w:t>
      </w:r>
    </w:p>
    <w:p w14:paraId="36CCD037">
      <w:pPr>
        <w:pStyle w:val="8"/>
        <w:ind w:left="0"/>
      </w:pPr>
    </w:p>
    <w:p w14:paraId="7B1611F2">
      <w:pPr>
        <w:pStyle w:val="8"/>
        <w:ind w:left="0"/>
      </w:pPr>
    </w:p>
    <w:p w14:paraId="11CA1C73">
      <w:pPr>
        <w:pStyle w:val="8"/>
        <w:spacing w:before="89"/>
        <w:ind w:left="0"/>
      </w:pPr>
    </w:p>
    <w:p w14:paraId="40FB3165">
      <w:pPr>
        <w:pStyle w:val="3"/>
        <w:numPr>
          <w:ilvl w:val="1"/>
          <w:numId w:val="2"/>
        </w:numPr>
        <w:tabs>
          <w:tab w:val="left" w:pos="574"/>
        </w:tabs>
        <w:spacing w:before="0" w:after="0" w:line="240" w:lineRule="auto"/>
        <w:ind w:left="574" w:right="0" w:hanging="409"/>
        <w:jc w:val="left"/>
      </w:pPr>
      <w:r>
        <w:rPr>
          <w:spacing w:val="-2"/>
        </w:rPr>
        <w:t>Evaluation</w:t>
      </w:r>
      <w:r>
        <w:rPr>
          <w:spacing w:val="-4"/>
        </w:rPr>
        <w:t xml:space="preserve"> </w:t>
      </w:r>
      <w:r>
        <w:rPr>
          <w:spacing w:val="-2"/>
        </w:rPr>
        <w:t>Function</w:t>
      </w:r>
    </w:p>
    <w:p w14:paraId="2DC78BE3">
      <w:pPr>
        <w:pStyle w:val="8"/>
        <w:spacing w:before="278"/>
        <w:ind w:left="165"/>
      </w:pPr>
      <w:r>
        <w:t>Example</w:t>
      </w:r>
      <w:r>
        <w:rPr>
          <w:spacing w:val="-9"/>
        </w:rPr>
        <w:t xml:space="preserve"> </w:t>
      </w:r>
      <w:r>
        <w:t>evaluation</w:t>
      </w:r>
      <w:r>
        <w:rPr>
          <w:spacing w:val="-10"/>
        </w:rPr>
        <w:t xml:space="preserve"> </w:t>
      </w:r>
      <w:r>
        <w:rPr>
          <w:spacing w:val="-2"/>
        </w:rPr>
        <w:t>score:</w:t>
      </w:r>
    </w:p>
    <w:p w14:paraId="18598140">
      <w:pPr>
        <w:pStyle w:val="8"/>
        <w:ind w:left="0"/>
      </w:pPr>
    </w:p>
    <w:p w14:paraId="5D8F5EAB">
      <w:pPr>
        <w:pStyle w:val="8"/>
        <w:spacing w:line="247" w:lineRule="auto"/>
        <w:ind w:left="165"/>
      </w:pPr>
      <w:r>
        <w:t>Evaluation</w:t>
      </w:r>
      <w:r>
        <w:rPr>
          <w:spacing w:val="-7"/>
        </w:rPr>
        <w:t xml:space="preserve"> </w:t>
      </w:r>
      <w:r>
        <w:t>=</w:t>
      </w:r>
      <w:r>
        <w:rPr>
          <w:spacing w:val="-3"/>
        </w:rPr>
        <w:t xml:space="preserve"> </w:t>
      </w:r>
      <w:r>
        <w:t>5</w:t>
      </w:r>
      <w:r>
        <w:rPr>
          <w:spacing w:val="-2"/>
        </w:rPr>
        <w:t xml:space="preserve"> </w:t>
      </w:r>
      <w:r>
        <w:t>×</w:t>
      </w:r>
      <w:r>
        <w:rPr>
          <w:spacing w:val="-3"/>
        </w:rPr>
        <w:t xml:space="preserve"> </w:t>
      </w:r>
      <w:r>
        <w:t>Resources</w:t>
      </w:r>
      <w:r>
        <w:rPr>
          <w:spacing w:val="-4"/>
        </w:rPr>
        <w:t xml:space="preserve"> </w:t>
      </w:r>
      <w:r>
        <w:t>+</w:t>
      </w:r>
      <w:r>
        <w:rPr>
          <w:spacing w:val="-3"/>
        </w:rPr>
        <w:t xml:space="preserve"> </w:t>
      </w:r>
      <w:r>
        <w:t>10</w:t>
      </w:r>
      <w:r>
        <w:rPr>
          <w:spacing w:val="-7"/>
        </w:rPr>
        <w:t xml:space="preserve"> </w:t>
      </w:r>
      <w:r>
        <w:t>×</w:t>
      </w:r>
      <w:r>
        <w:rPr>
          <w:spacing w:val="-3"/>
        </w:rPr>
        <w:t xml:space="preserve"> </w:t>
      </w:r>
      <w:r>
        <w:t>Army</w:t>
      </w:r>
      <w:r>
        <w:rPr>
          <w:spacing w:val="-7"/>
        </w:rPr>
        <w:t xml:space="preserve"> </w:t>
      </w:r>
      <w:r>
        <w:t>Strength</w:t>
      </w:r>
      <w:r>
        <w:rPr>
          <w:spacing w:val="-6"/>
        </w:rPr>
        <w:t xml:space="preserve"> </w:t>
      </w:r>
      <w:r>
        <w:t>+</w:t>
      </w:r>
      <w:r>
        <w:rPr>
          <w:spacing w:val="-3"/>
        </w:rPr>
        <w:t xml:space="preserve"> </w:t>
      </w:r>
      <w:r>
        <w:t>15</w:t>
      </w:r>
      <w:r>
        <w:rPr>
          <w:spacing w:val="-2"/>
        </w:rPr>
        <w:t xml:space="preserve"> </w:t>
      </w:r>
      <w:r>
        <w:t>×</w:t>
      </w:r>
      <w:r>
        <w:rPr>
          <w:spacing w:val="-11"/>
        </w:rPr>
        <w:t xml:space="preserve"> </w:t>
      </w:r>
      <w:r>
        <w:t>Territory</w:t>
      </w:r>
      <w:r>
        <w:rPr>
          <w:spacing w:val="-12"/>
        </w:rPr>
        <w:t xml:space="preserve"> </w:t>
      </w:r>
      <w:r>
        <w:t>Control</w:t>
      </w:r>
      <w:r>
        <w:rPr>
          <w:spacing w:val="-9"/>
        </w:rPr>
        <w:t xml:space="preserve"> </w:t>
      </w:r>
      <w:r>
        <w:t>+</w:t>
      </w:r>
      <w:r>
        <w:rPr>
          <w:spacing w:val="-3"/>
        </w:rPr>
        <w:t xml:space="preserve"> </w:t>
      </w:r>
      <w:r>
        <w:t>20</w:t>
      </w:r>
      <w:r>
        <w:rPr>
          <w:spacing w:val="-2"/>
        </w:rPr>
        <w:t xml:space="preserve"> </w:t>
      </w:r>
      <w:r>
        <w:t>×</w:t>
      </w:r>
      <w:r>
        <w:rPr>
          <w:spacing w:val="-3"/>
        </w:rPr>
        <w:t xml:space="preserve"> </w:t>
      </w:r>
      <w:r>
        <w:t>Objective Progress − 10 × Damage Taken</w:t>
      </w:r>
    </w:p>
    <w:p w14:paraId="4D652986">
      <w:pPr>
        <w:pStyle w:val="8"/>
        <w:spacing w:before="272"/>
        <w:ind w:left="165"/>
      </w:pPr>
      <w:r>
        <w:rPr>
          <w:spacing w:val="-2"/>
        </w:rPr>
        <w:t>Factors:</w:t>
      </w:r>
    </w:p>
    <w:p w14:paraId="6FD72D6E">
      <w:pPr>
        <w:pStyle w:val="10"/>
        <w:numPr>
          <w:ilvl w:val="2"/>
          <w:numId w:val="2"/>
        </w:numPr>
        <w:tabs>
          <w:tab w:val="left" w:pos="885"/>
        </w:tabs>
        <w:spacing w:before="274" w:after="0" w:line="275" w:lineRule="exact"/>
        <w:ind w:left="885" w:right="0" w:hanging="360"/>
        <w:jc w:val="left"/>
        <w:rPr>
          <w:sz w:val="24"/>
        </w:rPr>
      </w:pPr>
      <w:r>
        <w:rPr>
          <w:sz w:val="24"/>
        </w:rPr>
        <w:t>Army</w:t>
      </w:r>
      <w:r>
        <w:rPr>
          <w:spacing w:val="-6"/>
          <w:sz w:val="24"/>
        </w:rPr>
        <w:t xml:space="preserve"> </w:t>
      </w:r>
      <w:r>
        <w:rPr>
          <w:spacing w:val="-2"/>
          <w:sz w:val="24"/>
        </w:rPr>
        <w:t>strength.</w:t>
      </w:r>
    </w:p>
    <w:p w14:paraId="76404E1A">
      <w:pPr>
        <w:pStyle w:val="10"/>
        <w:numPr>
          <w:ilvl w:val="2"/>
          <w:numId w:val="2"/>
        </w:numPr>
        <w:tabs>
          <w:tab w:val="left" w:pos="885"/>
        </w:tabs>
        <w:spacing w:before="0" w:after="0" w:line="275" w:lineRule="exact"/>
        <w:ind w:left="885" w:right="0" w:hanging="360"/>
        <w:jc w:val="left"/>
        <w:rPr>
          <w:sz w:val="24"/>
        </w:rPr>
      </w:pPr>
      <w:r>
        <w:rPr>
          <w:sz w:val="24"/>
        </w:rPr>
        <w:t>Available</w:t>
      </w:r>
      <w:r>
        <w:rPr>
          <w:spacing w:val="-11"/>
          <w:sz w:val="24"/>
        </w:rPr>
        <w:t xml:space="preserve"> </w:t>
      </w:r>
      <w:r>
        <w:rPr>
          <w:spacing w:val="-2"/>
          <w:sz w:val="24"/>
        </w:rPr>
        <w:t>resources.</w:t>
      </w:r>
    </w:p>
    <w:p w14:paraId="7AE10418">
      <w:pPr>
        <w:pStyle w:val="10"/>
        <w:numPr>
          <w:ilvl w:val="2"/>
          <w:numId w:val="2"/>
        </w:numPr>
        <w:tabs>
          <w:tab w:val="left" w:pos="885"/>
        </w:tabs>
        <w:spacing w:before="2" w:after="0" w:line="240" w:lineRule="auto"/>
        <w:ind w:left="885" w:right="0" w:hanging="360"/>
        <w:jc w:val="left"/>
        <w:rPr>
          <w:sz w:val="24"/>
        </w:rPr>
      </w:pPr>
      <w:r>
        <w:rPr>
          <w:sz w:val="24"/>
        </w:rPr>
        <w:t>Territory</w:t>
      </w:r>
      <w:r>
        <w:rPr>
          <w:spacing w:val="-14"/>
          <w:sz w:val="24"/>
        </w:rPr>
        <w:t xml:space="preserve"> </w:t>
      </w:r>
      <w:r>
        <w:rPr>
          <w:spacing w:val="-2"/>
          <w:sz w:val="24"/>
        </w:rPr>
        <w:t>controlled.</w:t>
      </w:r>
    </w:p>
    <w:p w14:paraId="1EACD9B5">
      <w:pPr>
        <w:pStyle w:val="10"/>
        <w:numPr>
          <w:ilvl w:val="2"/>
          <w:numId w:val="2"/>
        </w:numPr>
        <w:tabs>
          <w:tab w:val="left" w:pos="885"/>
        </w:tabs>
        <w:spacing w:before="0" w:after="0" w:line="240" w:lineRule="auto"/>
        <w:ind w:left="885" w:right="0" w:hanging="360"/>
        <w:jc w:val="left"/>
        <w:rPr>
          <w:sz w:val="24"/>
        </w:rPr>
      </w:pPr>
      <w:r>
        <w:rPr>
          <w:spacing w:val="-2"/>
          <w:sz w:val="24"/>
        </w:rPr>
        <w:t>Health.</w:t>
      </w:r>
    </w:p>
    <w:p w14:paraId="2521F186">
      <w:pPr>
        <w:pStyle w:val="10"/>
        <w:numPr>
          <w:ilvl w:val="2"/>
          <w:numId w:val="2"/>
        </w:numPr>
        <w:tabs>
          <w:tab w:val="left" w:pos="885"/>
        </w:tabs>
        <w:spacing w:before="0" w:after="0" w:line="240" w:lineRule="auto"/>
        <w:ind w:left="885" w:right="0" w:hanging="360"/>
        <w:jc w:val="left"/>
        <w:rPr>
          <w:sz w:val="24"/>
        </w:rPr>
      </w:pPr>
      <w:r>
        <w:rPr>
          <w:sz w:val="24"/>
        </w:rPr>
        <w:t>Remaining</w:t>
      </w:r>
      <w:r>
        <w:rPr>
          <w:spacing w:val="-10"/>
          <w:sz w:val="24"/>
        </w:rPr>
        <w:t xml:space="preserve"> </w:t>
      </w:r>
      <w:r>
        <w:rPr>
          <w:spacing w:val="-2"/>
          <w:sz w:val="24"/>
        </w:rPr>
        <w:t>objectives.</w:t>
      </w:r>
    </w:p>
    <w:p w14:paraId="4431F900">
      <w:pPr>
        <w:pStyle w:val="10"/>
        <w:numPr>
          <w:ilvl w:val="2"/>
          <w:numId w:val="2"/>
        </w:numPr>
        <w:tabs>
          <w:tab w:val="left" w:pos="885"/>
        </w:tabs>
        <w:spacing w:before="0" w:after="0" w:line="240" w:lineRule="auto"/>
        <w:ind w:left="885" w:right="0" w:hanging="360"/>
        <w:jc w:val="left"/>
        <w:rPr>
          <w:sz w:val="24"/>
        </w:rPr>
      </w:pPr>
      <w:r>
        <w:rPr>
          <w:sz w:val="24"/>
        </w:rPr>
        <w:t>Enemy</w:t>
      </w:r>
      <w:r>
        <w:rPr>
          <w:spacing w:val="-7"/>
          <w:sz w:val="24"/>
        </w:rPr>
        <w:t xml:space="preserve"> </w:t>
      </w:r>
      <w:r>
        <w:rPr>
          <w:spacing w:val="-2"/>
          <w:sz w:val="24"/>
        </w:rPr>
        <w:t>strength.</w:t>
      </w:r>
    </w:p>
    <w:p w14:paraId="7EE2DAE8">
      <w:pPr>
        <w:pStyle w:val="10"/>
        <w:numPr>
          <w:ilvl w:val="2"/>
          <w:numId w:val="2"/>
        </w:numPr>
        <w:tabs>
          <w:tab w:val="left" w:pos="885"/>
        </w:tabs>
        <w:spacing w:before="10" w:after="0" w:line="240" w:lineRule="auto"/>
        <w:ind w:left="885" w:right="0" w:hanging="360"/>
        <w:jc w:val="left"/>
        <w:rPr>
          <w:sz w:val="24"/>
        </w:rPr>
      </w:pPr>
      <w:r>
        <w:rPr>
          <w:sz w:val="24"/>
        </w:rPr>
        <w:t>Strategic</w:t>
      </w:r>
      <w:r>
        <w:rPr>
          <w:spacing w:val="-8"/>
          <w:sz w:val="24"/>
        </w:rPr>
        <w:t xml:space="preserve"> </w:t>
      </w:r>
      <w:r>
        <w:rPr>
          <w:spacing w:val="-2"/>
          <w:sz w:val="24"/>
        </w:rPr>
        <w:t>position.</w:t>
      </w:r>
    </w:p>
    <w:p w14:paraId="47871561">
      <w:pPr>
        <w:pStyle w:val="8"/>
        <w:ind w:left="0"/>
      </w:pPr>
    </w:p>
    <w:p w14:paraId="645F6D32">
      <w:pPr>
        <w:pStyle w:val="8"/>
        <w:ind w:left="165"/>
      </w:pPr>
      <w:r>
        <w:t>A</w:t>
      </w:r>
      <w:r>
        <w:rPr>
          <w:spacing w:val="-4"/>
        </w:rPr>
        <w:t xml:space="preserve"> </w:t>
      </w:r>
      <w:r>
        <w:t>higher</w:t>
      </w:r>
      <w:r>
        <w:rPr>
          <w:spacing w:val="-4"/>
        </w:rPr>
        <w:t xml:space="preserve"> </w:t>
      </w:r>
      <w:r>
        <w:t>score</w:t>
      </w:r>
      <w:r>
        <w:rPr>
          <w:spacing w:val="-5"/>
        </w:rPr>
        <w:t xml:space="preserve"> </w:t>
      </w:r>
      <w:r>
        <w:t>indicates a</w:t>
      </w:r>
      <w:r>
        <w:rPr>
          <w:spacing w:val="-5"/>
        </w:rPr>
        <w:t xml:space="preserve"> </w:t>
      </w:r>
      <w:r>
        <w:t>better</w:t>
      </w:r>
      <w:r>
        <w:rPr>
          <w:spacing w:val="-3"/>
        </w:rPr>
        <w:t xml:space="preserve"> </w:t>
      </w:r>
      <w:r>
        <w:t>game</w:t>
      </w:r>
      <w:r>
        <w:rPr>
          <w:spacing w:val="-3"/>
        </w:rPr>
        <w:t xml:space="preserve"> </w:t>
      </w:r>
      <w:r>
        <w:rPr>
          <w:spacing w:val="-2"/>
        </w:rPr>
        <w:t>state.</w:t>
      </w:r>
    </w:p>
    <w:p w14:paraId="0EFF092B">
      <w:pPr>
        <w:pStyle w:val="8"/>
        <w:spacing w:after="0"/>
        <w:sectPr>
          <w:pgSz w:w="11920" w:h="16850"/>
          <w:pgMar w:top="1360" w:right="1133" w:bottom="280" w:left="1275" w:header="720" w:footer="720" w:gutter="0"/>
          <w:cols w:space="720" w:num="1"/>
        </w:sectPr>
      </w:pPr>
    </w:p>
    <w:p w14:paraId="19F44DBB">
      <w:pPr>
        <w:pStyle w:val="3"/>
        <w:numPr>
          <w:ilvl w:val="1"/>
          <w:numId w:val="2"/>
        </w:numPr>
        <w:tabs>
          <w:tab w:val="left" w:pos="483"/>
        </w:tabs>
        <w:spacing w:before="113" w:after="0" w:line="240" w:lineRule="auto"/>
        <w:ind w:left="483" w:right="0" w:hanging="318"/>
        <w:jc w:val="left"/>
      </w:pPr>
      <w:r>
        <w:rPr>
          <w:spacing w:val="-2"/>
        </w:rPr>
        <w:t>Recommendation</w:t>
      </w:r>
    </w:p>
    <w:p w14:paraId="4F171D20">
      <w:pPr>
        <w:pStyle w:val="8"/>
        <w:spacing w:before="282" w:line="484" w:lineRule="auto"/>
        <w:ind w:left="165" w:right="4479"/>
      </w:pPr>
      <w:r>
        <w:t>Best</w:t>
      </w:r>
      <w:r>
        <w:rPr>
          <w:spacing w:val="-14"/>
        </w:rPr>
        <w:t xml:space="preserve"> </w:t>
      </w:r>
      <w:r>
        <w:t>Strategy:</w:t>
      </w:r>
      <w:r>
        <w:rPr>
          <w:spacing w:val="-15"/>
        </w:rPr>
        <w:t xml:space="preserve"> </w:t>
      </w:r>
      <w:r>
        <w:t>Minimax</w:t>
      </w:r>
      <w:r>
        <w:rPr>
          <w:spacing w:val="-15"/>
        </w:rPr>
        <w:t xml:space="preserve"> </w:t>
      </w:r>
      <w:r>
        <w:t>+</w:t>
      </w:r>
      <w:r>
        <w:rPr>
          <w:spacing w:val="-14"/>
        </w:rPr>
        <w:t xml:space="preserve"> </w:t>
      </w:r>
      <w:r>
        <w:t>Alpha-Beta</w:t>
      </w:r>
      <w:r>
        <w:rPr>
          <w:spacing w:val="-15"/>
        </w:rPr>
        <w:t xml:space="preserve"> </w:t>
      </w:r>
      <w:r>
        <w:t xml:space="preserve">Pruning </w:t>
      </w:r>
      <w:r>
        <w:rPr>
          <w:spacing w:val="-2"/>
        </w:rPr>
        <w:t>Reasons:</w:t>
      </w:r>
    </w:p>
    <w:p w14:paraId="53DAE66E">
      <w:pPr>
        <w:pStyle w:val="10"/>
        <w:numPr>
          <w:ilvl w:val="2"/>
          <w:numId w:val="2"/>
        </w:numPr>
        <w:tabs>
          <w:tab w:val="left" w:pos="885"/>
        </w:tabs>
        <w:spacing w:before="0" w:after="0" w:line="267" w:lineRule="exact"/>
        <w:ind w:left="885" w:right="0" w:hanging="360"/>
        <w:jc w:val="left"/>
        <w:rPr>
          <w:sz w:val="24"/>
        </w:rPr>
      </w:pPr>
      <w:r>
        <w:rPr>
          <w:sz w:val="24"/>
        </w:rPr>
        <w:t>Maintains</w:t>
      </w:r>
      <w:r>
        <w:rPr>
          <w:spacing w:val="-5"/>
          <w:sz w:val="24"/>
        </w:rPr>
        <w:t xml:space="preserve"> </w:t>
      </w:r>
      <w:r>
        <w:rPr>
          <w:sz w:val="24"/>
        </w:rPr>
        <w:t>optimal</w:t>
      </w:r>
      <w:r>
        <w:rPr>
          <w:spacing w:val="-5"/>
          <w:sz w:val="24"/>
        </w:rPr>
        <w:t xml:space="preserve"> </w:t>
      </w:r>
      <w:r>
        <w:rPr>
          <w:spacing w:val="-2"/>
          <w:sz w:val="24"/>
        </w:rPr>
        <w:t>decisions.</w:t>
      </w:r>
    </w:p>
    <w:p w14:paraId="505B9034">
      <w:pPr>
        <w:pStyle w:val="10"/>
        <w:numPr>
          <w:ilvl w:val="2"/>
          <w:numId w:val="2"/>
        </w:numPr>
        <w:tabs>
          <w:tab w:val="left" w:pos="885"/>
        </w:tabs>
        <w:spacing w:before="0" w:after="0" w:line="240" w:lineRule="auto"/>
        <w:ind w:left="885" w:right="0" w:hanging="360"/>
        <w:jc w:val="left"/>
        <w:rPr>
          <w:sz w:val="24"/>
        </w:rPr>
      </w:pPr>
      <w:r>
        <w:rPr>
          <w:sz w:val="24"/>
        </w:rPr>
        <w:t>Significantly</w:t>
      </w:r>
      <w:r>
        <w:rPr>
          <w:spacing w:val="-13"/>
          <w:sz w:val="24"/>
        </w:rPr>
        <w:t xml:space="preserve"> </w:t>
      </w:r>
      <w:r>
        <w:rPr>
          <w:sz w:val="24"/>
        </w:rPr>
        <w:t>reduces</w:t>
      </w:r>
      <w:r>
        <w:rPr>
          <w:spacing w:val="-6"/>
          <w:sz w:val="24"/>
        </w:rPr>
        <w:t xml:space="preserve"> </w:t>
      </w:r>
      <w:r>
        <w:rPr>
          <w:spacing w:val="-2"/>
          <w:sz w:val="24"/>
        </w:rPr>
        <w:t>computation.</w:t>
      </w:r>
    </w:p>
    <w:p w14:paraId="7FB2E6E1">
      <w:pPr>
        <w:pStyle w:val="10"/>
        <w:numPr>
          <w:ilvl w:val="2"/>
          <w:numId w:val="2"/>
        </w:numPr>
        <w:tabs>
          <w:tab w:val="left" w:pos="885"/>
        </w:tabs>
        <w:spacing w:before="0" w:after="0" w:line="240" w:lineRule="auto"/>
        <w:ind w:left="885" w:right="0" w:hanging="360"/>
        <w:jc w:val="left"/>
        <w:rPr>
          <w:sz w:val="24"/>
        </w:rPr>
      </w:pPr>
      <w:r>
        <w:rPr>
          <w:sz w:val="24"/>
        </w:rPr>
        <w:t>Works</w:t>
      </w:r>
      <w:r>
        <w:rPr>
          <w:spacing w:val="-4"/>
          <w:sz w:val="24"/>
        </w:rPr>
        <w:t xml:space="preserve"> </w:t>
      </w:r>
      <w:r>
        <w:rPr>
          <w:sz w:val="24"/>
        </w:rPr>
        <w:t>well</w:t>
      </w:r>
      <w:r>
        <w:rPr>
          <w:spacing w:val="-9"/>
          <w:sz w:val="24"/>
        </w:rPr>
        <w:t xml:space="preserve"> </w:t>
      </w:r>
      <w:r>
        <w:rPr>
          <w:sz w:val="24"/>
        </w:rPr>
        <w:t>under</w:t>
      </w:r>
      <w:r>
        <w:rPr>
          <w:spacing w:val="-1"/>
          <w:sz w:val="24"/>
        </w:rPr>
        <w:t xml:space="preserve"> </w:t>
      </w:r>
      <w:r>
        <w:rPr>
          <w:sz w:val="24"/>
        </w:rPr>
        <w:t>strict</w:t>
      </w:r>
      <w:r>
        <w:rPr>
          <w:spacing w:val="-1"/>
          <w:sz w:val="24"/>
        </w:rPr>
        <w:t xml:space="preserve"> </w:t>
      </w:r>
      <w:r>
        <w:rPr>
          <w:sz w:val="24"/>
        </w:rPr>
        <w:t>time</w:t>
      </w:r>
      <w:r>
        <w:rPr>
          <w:spacing w:val="2"/>
          <w:sz w:val="24"/>
        </w:rPr>
        <w:t xml:space="preserve"> </w:t>
      </w:r>
      <w:r>
        <w:rPr>
          <w:spacing w:val="-2"/>
          <w:sz w:val="24"/>
        </w:rPr>
        <w:t>limits.</w:t>
      </w:r>
    </w:p>
    <w:p w14:paraId="23811613">
      <w:pPr>
        <w:pStyle w:val="10"/>
        <w:numPr>
          <w:ilvl w:val="2"/>
          <w:numId w:val="2"/>
        </w:numPr>
        <w:tabs>
          <w:tab w:val="left" w:pos="885"/>
        </w:tabs>
        <w:spacing w:before="10" w:after="0" w:line="240" w:lineRule="auto"/>
        <w:ind w:left="885" w:right="0" w:hanging="360"/>
        <w:jc w:val="left"/>
        <w:rPr>
          <w:sz w:val="24"/>
        </w:rPr>
      </w:pPr>
      <w:r>
        <w:rPr>
          <w:sz w:val="24"/>
        </w:rPr>
        <w:t>Suitable</w:t>
      </w:r>
      <w:r>
        <w:rPr>
          <w:spacing w:val="1"/>
          <w:sz w:val="24"/>
        </w:rPr>
        <w:t xml:space="preserve"> </w:t>
      </w:r>
      <w:r>
        <w:rPr>
          <w:sz w:val="24"/>
        </w:rPr>
        <w:t>for</w:t>
      </w:r>
      <w:r>
        <w:rPr>
          <w:spacing w:val="-2"/>
          <w:sz w:val="24"/>
        </w:rPr>
        <w:t xml:space="preserve"> </w:t>
      </w:r>
      <w:r>
        <w:rPr>
          <w:sz w:val="24"/>
        </w:rPr>
        <w:t>complex</w:t>
      </w:r>
      <w:r>
        <w:rPr>
          <w:spacing w:val="-7"/>
          <w:sz w:val="24"/>
        </w:rPr>
        <w:t xml:space="preserve"> </w:t>
      </w:r>
      <w:r>
        <w:rPr>
          <w:sz w:val="24"/>
        </w:rPr>
        <w:t>real-time</w:t>
      </w:r>
      <w:r>
        <w:rPr>
          <w:spacing w:val="-5"/>
          <w:sz w:val="24"/>
        </w:rPr>
        <w:t xml:space="preserve"> </w:t>
      </w:r>
      <w:r>
        <w:rPr>
          <w:sz w:val="24"/>
        </w:rPr>
        <w:t>strategy</w:t>
      </w:r>
      <w:r>
        <w:rPr>
          <w:spacing w:val="-10"/>
          <w:sz w:val="24"/>
        </w:rPr>
        <w:t xml:space="preserve"> </w:t>
      </w:r>
      <w:r>
        <w:rPr>
          <w:spacing w:val="-4"/>
          <w:sz w:val="24"/>
        </w:rPr>
        <w:t>games</w:t>
      </w:r>
    </w:p>
    <w:p w14:paraId="5A4B72EA">
      <w:pPr>
        <w:pStyle w:val="8"/>
        <w:spacing w:before="115"/>
        <w:ind w:left="0"/>
      </w:pPr>
    </w:p>
    <w:p w14:paraId="19C58F52">
      <w:pPr>
        <w:pStyle w:val="2"/>
        <w:ind w:left="165" w:firstLine="0"/>
      </w:pPr>
      <w:r>
        <w:rPr>
          <w:spacing w:val="-2"/>
        </w:rPr>
        <w:t>Conclusion</w:t>
      </w:r>
    </w:p>
    <w:p w14:paraId="267F95DB">
      <w:pPr>
        <w:pStyle w:val="8"/>
        <w:ind w:left="0"/>
        <w:rPr>
          <w:sz w:val="14"/>
        </w:rPr>
      </w:pPr>
    </w:p>
    <w:tbl>
      <w:tblPr>
        <w:tblStyle w:val="7"/>
        <w:tblW w:w="0" w:type="auto"/>
        <w:tblInd w:w="204"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2811"/>
        <w:gridCol w:w="4335"/>
      </w:tblGrid>
      <w:tr w14:paraId="5AC2A82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7" w:hRule="atLeast"/>
        </w:trPr>
        <w:tc>
          <w:tcPr>
            <w:tcW w:w="2811" w:type="dxa"/>
          </w:tcPr>
          <w:p w14:paraId="1C497F51">
            <w:pPr>
              <w:pStyle w:val="11"/>
              <w:spacing w:before="22"/>
              <w:ind w:left="7"/>
              <w:jc w:val="center"/>
              <w:rPr>
                <w:rFonts w:ascii="Times New Roman"/>
                <w:b/>
                <w:sz w:val="24"/>
              </w:rPr>
            </w:pPr>
            <w:r>
              <w:rPr>
                <w:rFonts w:ascii="Times New Roman"/>
                <w:b/>
                <w:spacing w:val="-2"/>
                <w:sz w:val="24"/>
              </w:rPr>
              <w:t>Question</w:t>
            </w:r>
          </w:p>
        </w:tc>
        <w:tc>
          <w:tcPr>
            <w:tcW w:w="4335" w:type="dxa"/>
          </w:tcPr>
          <w:p w14:paraId="4CAC4F85">
            <w:pPr>
              <w:pStyle w:val="11"/>
              <w:spacing w:before="22"/>
              <w:ind w:left="1379"/>
              <w:rPr>
                <w:rFonts w:ascii="Times New Roman"/>
                <w:b/>
                <w:sz w:val="24"/>
              </w:rPr>
            </w:pPr>
            <w:r>
              <w:rPr>
                <w:rFonts w:ascii="Times New Roman"/>
                <w:b/>
                <w:sz w:val="24"/>
              </w:rPr>
              <w:t>Best</w:t>
            </w:r>
            <w:r>
              <w:rPr>
                <w:rFonts w:ascii="Times New Roman"/>
                <w:b/>
                <w:spacing w:val="-2"/>
                <w:sz w:val="24"/>
              </w:rPr>
              <w:t xml:space="preserve"> Algorithm</w:t>
            </w:r>
          </w:p>
        </w:tc>
      </w:tr>
      <w:tr w14:paraId="707605B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2811" w:type="dxa"/>
          </w:tcPr>
          <w:p w14:paraId="6B55FD2E">
            <w:pPr>
              <w:pStyle w:val="11"/>
              <w:spacing w:before="15"/>
              <w:ind w:left="33"/>
              <w:rPr>
                <w:rFonts w:ascii="Times New Roman"/>
                <w:sz w:val="24"/>
              </w:rPr>
            </w:pPr>
            <w:r>
              <w:rPr>
                <w:rFonts w:ascii="Times New Roman"/>
                <w:sz w:val="24"/>
              </w:rPr>
              <w:t>Emergency</w:t>
            </w:r>
            <w:r>
              <w:rPr>
                <w:rFonts w:ascii="Times New Roman"/>
                <w:spacing w:val="-12"/>
                <w:sz w:val="24"/>
              </w:rPr>
              <w:t xml:space="preserve"> </w:t>
            </w:r>
            <w:r>
              <w:rPr>
                <w:rFonts w:ascii="Times New Roman"/>
                <w:sz w:val="24"/>
              </w:rPr>
              <w:t>Drone</w:t>
            </w:r>
            <w:r>
              <w:rPr>
                <w:rFonts w:ascii="Times New Roman"/>
                <w:spacing w:val="-3"/>
                <w:sz w:val="24"/>
              </w:rPr>
              <w:t xml:space="preserve"> </w:t>
            </w:r>
            <w:r>
              <w:rPr>
                <w:rFonts w:ascii="Times New Roman"/>
                <w:spacing w:val="-2"/>
                <w:sz w:val="24"/>
              </w:rPr>
              <w:t>Routing</w:t>
            </w:r>
          </w:p>
        </w:tc>
        <w:tc>
          <w:tcPr>
            <w:tcW w:w="4335" w:type="dxa"/>
          </w:tcPr>
          <w:p w14:paraId="679416A0">
            <w:pPr>
              <w:pStyle w:val="11"/>
              <w:spacing w:before="15"/>
              <w:ind w:left="37"/>
              <w:rPr>
                <w:rFonts w:ascii="Times New Roman"/>
                <w:sz w:val="24"/>
              </w:rPr>
            </w:pPr>
            <w:r>
              <w:rPr>
                <w:rFonts w:ascii="Times New Roman"/>
                <w:b/>
                <w:sz w:val="24"/>
              </w:rPr>
              <w:t>A*</w:t>
            </w:r>
            <w:r>
              <w:rPr>
                <w:rFonts w:ascii="Times New Roman"/>
                <w:b/>
                <w:spacing w:val="-4"/>
                <w:sz w:val="24"/>
              </w:rPr>
              <w:t xml:space="preserve"> </w:t>
            </w:r>
            <w:r>
              <w:rPr>
                <w:rFonts w:ascii="Times New Roman"/>
                <w:spacing w:val="-2"/>
                <w:sz w:val="24"/>
              </w:rPr>
              <w:t>Search</w:t>
            </w:r>
          </w:p>
        </w:tc>
      </w:tr>
      <w:tr w14:paraId="217A5B7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2811" w:type="dxa"/>
          </w:tcPr>
          <w:p w14:paraId="1CD807F3">
            <w:pPr>
              <w:pStyle w:val="11"/>
              <w:spacing w:before="15"/>
              <w:ind w:left="33"/>
              <w:rPr>
                <w:rFonts w:ascii="Times New Roman"/>
                <w:sz w:val="24"/>
              </w:rPr>
            </w:pPr>
            <w:r>
              <w:rPr>
                <w:rFonts w:ascii="Times New Roman"/>
                <w:sz w:val="24"/>
              </w:rPr>
              <w:t>Smart</w:t>
            </w:r>
            <w:r>
              <w:rPr>
                <w:rFonts w:ascii="Times New Roman"/>
                <w:spacing w:val="-10"/>
                <w:sz w:val="24"/>
              </w:rPr>
              <w:t xml:space="preserve"> </w:t>
            </w:r>
            <w:r>
              <w:rPr>
                <w:rFonts w:ascii="Times New Roman"/>
                <w:sz w:val="24"/>
              </w:rPr>
              <w:t>Traffic</w:t>
            </w:r>
            <w:r>
              <w:rPr>
                <w:rFonts w:ascii="Times New Roman"/>
                <w:spacing w:val="-9"/>
                <w:sz w:val="24"/>
              </w:rPr>
              <w:t xml:space="preserve"> </w:t>
            </w:r>
            <w:r>
              <w:rPr>
                <w:rFonts w:ascii="Times New Roman"/>
                <w:spacing w:val="-2"/>
                <w:sz w:val="24"/>
              </w:rPr>
              <w:t>Optimization</w:t>
            </w:r>
          </w:p>
        </w:tc>
        <w:tc>
          <w:tcPr>
            <w:tcW w:w="4335" w:type="dxa"/>
          </w:tcPr>
          <w:p w14:paraId="49846671">
            <w:pPr>
              <w:pStyle w:val="11"/>
              <w:spacing w:before="20"/>
              <w:ind w:left="37"/>
              <w:rPr>
                <w:rFonts w:ascii="Times New Roman"/>
                <w:b/>
                <w:sz w:val="24"/>
              </w:rPr>
            </w:pPr>
            <w:r>
              <w:rPr>
                <w:rFonts w:ascii="Times New Roman"/>
                <w:b/>
                <w:sz w:val="24"/>
              </w:rPr>
              <w:t>Genetic</w:t>
            </w:r>
            <w:r>
              <w:rPr>
                <w:rFonts w:ascii="Times New Roman"/>
                <w:b/>
                <w:spacing w:val="-3"/>
                <w:sz w:val="24"/>
              </w:rPr>
              <w:t xml:space="preserve"> </w:t>
            </w:r>
            <w:r>
              <w:rPr>
                <w:rFonts w:ascii="Times New Roman"/>
                <w:b/>
                <w:spacing w:val="-2"/>
                <w:sz w:val="24"/>
              </w:rPr>
              <w:t>Algorithm</w:t>
            </w:r>
          </w:p>
        </w:tc>
      </w:tr>
      <w:tr w14:paraId="0E77C891">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2811" w:type="dxa"/>
          </w:tcPr>
          <w:p w14:paraId="73DA2B0C">
            <w:pPr>
              <w:pStyle w:val="11"/>
              <w:spacing w:before="13"/>
              <w:ind w:left="33"/>
              <w:rPr>
                <w:rFonts w:ascii="Times New Roman"/>
                <w:sz w:val="24"/>
              </w:rPr>
            </w:pPr>
            <w:r>
              <w:rPr>
                <w:rFonts w:ascii="Times New Roman"/>
                <w:sz w:val="24"/>
              </w:rPr>
              <w:t>Mars</w:t>
            </w:r>
            <w:r>
              <w:rPr>
                <w:rFonts w:ascii="Times New Roman"/>
                <w:spacing w:val="-7"/>
                <w:sz w:val="24"/>
              </w:rPr>
              <w:t xml:space="preserve"> </w:t>
            </w:r>
            <w:r>
              <w:rPr>
                <w:rFonts w:ascii="Times New Roman"/>
                <w:sz w:val="24"/>
              </w:rPr>
              <w:t xml:space="preserve">Rover </w:t>
            </w:r>
            <w:r>
              <w:rPr>
                <w:rFonts w:ascii="Times New Roman"/>
                <w:spacing w:val="-2"/>
                <w:sz w:val="24"/>
              </w:rPr>
              <w:t>Navigation</w:t>
            </w:r>
          </w:p>
        </w:tc>
        <w:tc>
          <w:tcPr>
            <w:tcW w:w="4335" w:type="dxa"/>
          </w:tcPr>
          <w:p w14:paraId="690F7CA8">
            <w:pPr>
              <w:pStyle w:val="11"/>
              <w:spacing w:before="17"/>
              <w:ind w:left="37"/>
              <w:rPr>
                <w:rFonts w:ascii="Times New Roman"/>
                <w:b/>
                <w:sz w:val="24"/>
              </w:rPr>
            </w:pPr>
            <w:r>
              <w:rPr>
                <w:rFonts w:ascii="Times New Roman"/>
                <w:b/>
                <w:sz w:val="24"/>
              </w:rPr>
              <w:t>Online</w:t>
            </w:r>
            <w:r>
              <w:rPr>
                <w:rFonts w:ascii="Times New Roman"/>
                <w:b/>
                <w:spacing w:val="-8"/>
                <w:sz w:val="24"/>
              </w:rPr>
              <w:t xml:space="preserve"> </w:t>
            </w:r>
            <w:r>
              <w:rPr>
                <w:rFonts w:ascii="Times New Roman"/>
                <w:b/>
                <w:sz w:val="24"/>
              </w:rPr>
              <w:t>Search</w:t>
            </w:r>
            <w:r>
              <w:rPr>
                <w:rFonts w:ascii="Times New Roman"/>
                <w:b/>
                <w:spacing w:val="-2"/>
                <w:sz w:val="24"/>
              </w:rPr>
              <w:t xml:space="preserve"> </w:t>
            </w:r>
            <w:r>
              <w:rPr>
                <w:rFonts w:ascii="Times New Roman"/>
                <w:b/>
                <w:spacing w:val="-4"/>
                <w:sz w:val="24"/>
              </w:rPr>
              <w:t>Agent</w:t>
            </w:r>
          </w:p>
        </w:tc>
      </w:tr>
      <w:tr w14:paraId="566A19C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5" w:hRule="atLeast"/>
        </w:trPr>
        <w:tc>
          <w:tcPr>
            <w:tcW w:w="2811" w:type="dxa"/>
          </w:tcPr>
          <w:p w14:paraId="46B27174">
            <w:pPr>
              <w:pStyle w:val="11"/>
              <w:spacing w:before="13"/>
              <w:ind w:left="33"/>
              <w:rPr>
                <w:rFonts w:ascii="Times New Roman"/>
                <w:sz w:val="24"/>
              </w:rPr>
            </w:pPr>
            <w:r>
              <w:rPr>
                <w:rFonts w:ascii="Times New Roman"/>
                <w:sz w:val="24"/>
              </w:rPr>
              <w:t>Exam</w:t>
            </w:r>
            <w:r>
              <w:rPr>
                <w:rFonts w:ascii="Times New Roman"/>
                <w:spacing w:val="-12"/>
                <w:sz w:val="24"/>
              </w:rPr>
              <w:t xml:space="preserve"> </w:t>
            </w:r>
            <w:r>
              <w:rPr>
                <w:rFonts w:ascii="Times New Roman"/>
                <w:sz w:val="24"/>
              </w:rPr>
              <w:t>Timetable</w:t>
            </w:r>
            <w:r>
              <w:rPr>
                <w:rFonts w:ascii="Times New Roman"/>
                <w:spacing w:val="-2"/>
                <w:sz w:val="24"/>
              </w:rPr>
              <w:t xml:space="preserve"> Scheduling</w:t>
            </w:r>
          </w:p>
        </w:tc>
        <w:tc>
          <w:tcPr>
            <w:tcW w:w="4335" w:type="dxa"/>
          </w:tcPr>
          <w:p w14:paraId="6E7458F7">
            <w:pPr>
              <w:pStyle w:val="11"/>
              <w:spacing w:before="17"/>
              <w:ind w:left="37"/>
              <w:rPr>
                <w:rFonts w:ascii="Times New Roman"/>
                <w:b/>
                <w:sz w:val="24"/>
              </w:rPr>
            </w:pPr>
            <w:r>
              <w:rPr>
                <w:rFonts w:ascii="Times New Roman"/>
                <w:b/>
                <w:sz w:val="24"/>
              </w:rPr>
              <w:t>Backtracking</w:t>
            </w:r>
            <w:r>
              <w:rPr>
                <w:rFonts w:ascii="Times New Roman"/>
                <w:b/>
                <w:spacing w:val="-3"/>
                <w:sz w:val="24"/>
              </w:rPr>
              <w:t xml:space="preserve"> </w:t>
            </w:r>
            <w:r>
              <w:rPr>
                <w:rFonts w:ascii="Times New Roman"/>
                <w:b/>
                <w:sz w:val="24"/>
              </w:rPr>
              <w:t>+</w:t>
            </w:r>
            <w:r>
              <w:rPr>
                <w:rFonts w:ascii="Times New Roman"/>
                <w:b/>
                <w:spacing w:val="-6"/>
                <w:sz w:val="24"/>
              </w:rPr>
              <w:t xml:space="preserve"> </w:t>
            </w:r>
            <w:r>
              <w:rPr>
                <w:rFonts w:ascii="Times New Roman"/>
                <w:b/>
                <w:sz w:val="24"/>
              </w:rPr>
              <w:t>Forward</w:t>
            </w:r>
            <w:r>
              <w:rPr>
                <w:rFonts w:ascii="Times New Roman"/>
                <w:b/>
                <w:spacing w:val="-4"/>
                <w:sz w:val="24"/>
              </w:rPr>
              <w:t xml:space="preserve"> </w:t>
            </w:r>
            <w:r>
              <w:rPr>
                <w:rFonts w:ascii="Times New Roman"/>
                <w:b/>
                <w:sz w:val="24"/>
              </w:rPr>
              <w:t xml:space="preserve">Checking </w:t>
            </w:r>
            <w:r>
              <w:rPr>
                <w:rFonts w:ascii="Times New Roman"/>
                <w:b/>
                <w:spacing w:val="-4"/>
                <w:sz w:val="24"/>
              </w:rPr>
              <w:t>(CSP)</w:t>
            </w:r>
          </w:p>
        </w:tc>
      </w:tr>
      <w:tr w14:paraId="31F4A25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27" w:hRule="atLeast"/>
        </w:trPr>
        <w:tc>
          <w:tcPr>
            <w:tcW w:w="2811" w:type="dxa"/>
          </w:tcPr>
          <w:p w14:paraId="5FFBF834">
            <w:pPr>
              <w:pStyle w:val="11"/>
              <w:spacing w:before="17"/>
              <w:ind w:left="33"/>
              <w:rPr>
                <w:rFonts w:ascii="Times New Roman"/>
                <w:sz w:val="24"/>
              </w:rPr>
            </w:pPr>
            <w:r>
              <w:rPr>
                <w:rFonts w:ascii="Times New Roman"/>
                <w:sz w:val="24"/>
              </w:rPr>
              <w:t>Strategy</w:t>
            </w:r>
            <w:r>
              <w:rPr>
                <w:rFonts w:ascii="Times New Roman"/>
                <w:spacing w:val="-12"/>
                <w:sz w:val="24"/>
              </w:rPr>
              <w:t xml:space="preserve"> </w:t>
            </w:r>
            <w:r>
              <w:rPr>
                <w:rFonts w:ascii="Times New Roman"/>
                <w:sz w:val="24"/>
              </w:rPr>
              <w:t>Game</w:t>
            </w:r>
            <w:r>
              <w:rPr>
                <w:rFonts w:ascii="Times New Roman"/>
                <w:spacing w:val="2"/>
                <w:sz w:val="24"/>
              </w:rPr>
              <w:t xml:space="preserve"> </w:t>
            </w:r>
            <w:r>
              <w:rPr>
                <w:rFonts w:ascii="Times New Roman"/>
                <w:spacing w:val="-5"/>
                <w:sz w:val="24"/>
              </w:rPr>
              <w:t>AI</w:t>
            </w:r>
          </w:p>
        </w:tc>
        <w:tc>
          <w:tcPr>
            <w:tcW w:w="4335" w:type="dxa"/>
          </w:tcPr>
          <w:p w14:paraId="120F4FAC">
            <w:pPr>
              <w:pStyle w:val="11"/>
              <w:spacing w:before="22"/>
              <w:ind w:left="37"/>
              <w:rPr>
                <w:rFonts w:ascii="Times New Roman"/>
                <w:b/>
                <w:sz w:val="24"/>
              </w:rPr>
            </w:pPr>
            <w:r>
              <w:rPr>
                <w:rFonts w:ascii="Times New Roman"/>
                <w:b/>
                <w:sz w:val="24"/>
              </w:rPr>
              <w:t>Minimax</w:t>
            </w:r>
            <w:r>
              <w:rPr>
                <w:rFonts w:ascii="Times New Roman"/>
                <w:b/>
                <w:spacing w:val="-3"/>
                <w:sz w:val="24"/>
              </w:rPr>
              <w:t xml:space="preserve"> </w:t>
            </w:r>
            <w:r>
              <w:rPr>
                <w:rFonts w:ascii="Times New Roman"/>
                <w:b/>
                <w:sz w:val="24"/>
              </w:rPr>
              <w:t>+</w:t>
            </w:r>
            <w:r>
              <w:rPr>
                <w:rFonts w:ascii="Times New Roman"/>
                <w:b/>
                <w:spacing w:val="-4"/>
                <w:sz w:val="24"/>
              </w:rPr>
              <w:t xml:space="preserve"> </w:t>
            </w:r>
            <w:r>
              <w:rPr>
                <w:rFonts w:ascii="Times New Roman"/>
                <w:b/>
                <w:sz w:val="24"/>
              </w:rPr>
              <w:t xml:space="preserve">Alpha-Beta </w:t>
            </w:r>
            <w:r>
              <w:rPr>
                <w:rFonts w:ascii="Times New Roman"/>
                <w:b/>
                <w:spacing w:val="-2"/>
                <w:sz w:val="24"/>
              </w:rPr>
              <w:t>Pruning</w:t>
            </w:r>
          </w:p>
        </w:tc>
      </w:tr>
    </w:tbl>
    <w:p w14:paraId="3BDCE07D">
      <w:pPr>
        <w:pStyle w:val="11"/>
        <w:spacing w:after="0"/>
        <w:rPr>
          <w:rFonts w:ascii="Times New Roman"/>
          <w:b/>
          <w:sz w:val="24"/>
        </w:rPr>
        <w:sectPr>
          <w:pgSz w:w="11920" w:h="16850"/>
          <w:pgMar w:top="1940" w:right="1133" w:bottom="280" w:left="1275" w:header="720" w:footer="720" w:gutter="0"/>
          <w:cols w:space="720" w:num="1"/>
        </w:sectPr>
      </w:pPr>
    </w:p>
    <w:p w14:paraId="38291029">
      <w:pPr>
        <w:pStyle w:val="5"/>
        <w:spacing w:before="76"/>
        <w:ind w:left="232"/>
      </w:pPr>
      <w:r>
        <w:t>RUBRICS</w:t>
      </w:r>
      <w:r>
        <w:rPr>
          <w:spacing w:val="-7"/>
        </w:rPr>
        <w:t xml:space="preserve"> </w:t>
      </w:r>
      <w:r>
        <w:t>FOR</w:t>
      </w:r>
      <w:r>
        <w:rPr>
          <w:spacing w:val="-4"/>
        </w:rPr>
        <w:t xml:space="preserve"> </w:t>
      </w:r>
      <w:r>
        <w:rPr>
          <w:spacing w:val="-2"/>
        </w:rPr>
        <w:t>CALCULATION</w:t>
      </w:r>
    </w:p>
    <w:p w14:paraId="243703AE">
      <w:pPr>
        <w:pStyle w:val="8"/>
        <w:ind w:left="0"/>
        <w:rPr>
          <w:rFonts w:ascii="Arial"/>
          <w:b/>
          <w:sz w:val="20"/>
        </w:rPr>
      </w:pPr>
    </w:p>
    <w:p w14:paraId="36F0AC8F">
      <w:pPr>
        <w:pStyle w:val="8"/>
        <w:spacing w:before="130"/>
        <w:ind w:left="0"/>
        <w:rPr>
          <w:rFonts w:ascii="Arial"/>
          <w:b/>
          <w:sz w:val="20"/>
        </w:rPr>
      </w:pPr>
    </w:p>
    <w:tbl>
      <w:tblPr>
        <w:tblStyle w:val="7"/>
        <w:tblW w:w="0" w:type="auto"/>
        <w:tblInd w:w="204"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1536"/>
        <w:gridCol w:w="1683"/>
        <w:gridCol w:w="1296"/>
        <w:gridCol w:w="1512"/>
        <w:gridCol w:w="1753"/>
        <w:gridCol w:w="1400"/>
      </w:tblGrid>
      <w:tr w14:paraId="5A25E31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10" w:hRule="atLeast"/>
        </w:trPr>
        <w:tc>
          <w:tcPr>
            <w:tcW w:w="1536" w:type="dxa"/>
          </w:tcPr>
          <w:p w14:paraId="639CBC82">
            <w:pPr>
              <w:pStyle w:val="11"/>
              <w:spacing w:before="136"/>
              <w:ind w:left="412"/>
              <w:rPr>
                <w:rFonts w:ascii="Arial"/>
                <w:b/>
                <w:sz w:val="20"/>
              </w:rPr>
            </w:pPr>
            <w:r>
              <w:rPr>
                <w:rFonts w:ascii="Arial"/>
                <w:b/>
                <w:spacing w:val="-2"/>
                <w:sz w:val="20"/>
              </w:rPr>
              <w:t>Criteria</w:t>
            </w:r>
          </w:p>
        </w:tc>
        <w:tc>
          <w:tcPr>
            <w:tcW w:w="1683" w:type="dxa"/>
          </w:tcPr>
          <w:p w14:paraId="15EDFF33">
            <w:pPr>
              <w:pStyle w:val="11"/>
              <w:spacing w:before="136"/>
              <w:ind w:left="11" w:right="3"/>
              <w:jc w:val="center"/>
              <w:rPr>
                <w:rFonts w:ascii="Arial"/>
                <w:b/>
                <w:sz w:val="20"/>
              </w:rPr>
            </w:pPr>
            <w:r>
              <w:rPr>
                <w:rFonts w:ascii="Arial"/>
                <w:b/>
                <w:spacing w:val="-2"/>
                <w:sz w:val="20"/>
              </w:rPr>
              <w:t>Weightage</w:t>
            </w:r>
            <w:r>
              <w:rPr>
                <w:rFonts w:ascii="Arial"/>
                <w:b/>
                <w:spacing w:val="-3"/>
                <w:sz w:val="20"/>
              </w:rPr>
              <w:t xml:space="preserve"> </w:t>
            </w:r>
            <w:r>
              <w:rPr>
                <w:rFonts w:ascii="Arial"/>
                <w:b/>
                <w:spacing w:val="-5"/>
                <w:sz w:val="20"/>
              </w:rPr>
              <w:t>(%)</w:t>
            </w:r>
          </w:p>
        </w:tc>
        <w:tc>
          <w:tcPr>
            <w:tcW w:w="1296" w:type="dxa"/>
          </w:tcPr>
          <w:p w14:paraId="72E23FA6">
            <w:pPr>
              <w:pStyle w:val="11"/>
              <w:spacing w:before="20"/>
              <w:ind w:left="64" w:right="5" w:firstLine="230"/>
              <w:rPr>
                <w:rFonts w:ascii="Arial"/>
                <w:b/>
                <w:sz w:val="20"/>
              </w:rPr>
            </w:pPr>
            <w:r>
              <w:rPr>
                <w:rFonts w:ascii="Arial"/>
                <w:b/>
                <w:sz w:val="20"/>
              </w:rPr>
              <w:t xml:space="preserve">Level 4 </w:t>
            </w:r>
            <w:r>
              <w:rPr>
                <w:rFonts w:ascii="Arial"/>
                <w:b/>
                <w:spacing w:val="-4"/>
                <w:sz w:val="20"/>
              </w:rPr>
              <w:t>(Exemplary)</w:t>
            </w:r>
          </w:p>
        </w:tc>
        <w:tc>
          <w:tcPr>
            <w:tcW w:w="1512" w:type="dxa"/>
          </w:tcPr>
          <w:p w14:paraId="37DA4F1A">
            <w:pPr>
              <w:pStyle w:val="11"/>
              <w:spacing w:before="20"/>
              <w:ind w:left="218" w:right="45" w:firstLine="187"/>
              <w:rPr>
                <w:rFonts w:ascii="Arial"/>
                <w:b/>
                <w:sz w:val="20"/>
              </w:rPr>
            </w:pPr>
            <w:r>
              <w:rPr>
                <w:rFonts w:ascii="Arial"/>
                <w:b/>
                <w:sz w:val="20"/>
              </w:rPr>
              <w:t xml:space="preserve">Level 3 </w:t>
            </w:r>
            <w:r>
              <w:rPr>
                <w:rFonts w:ascii="Arial"/>
                <w:b/>
                <w:spacing w:val="-4"/>
                <w:sz w:val="20"/>
              </w:rPr>
              <w:t>(Proficient)</w:t>
            </w:r>
          </w:p>
        </w:tc>
        <w:tc>
          <w:tcPr>
            <w:tcW w:w="1753" w:type="dxa"/>
          </w:tcPr>
          <w:p w14:paraId="2349A8C2">
            <w:pPr>
              <w:pStyle w:val="11"/>
              <w:spacing w:before="20"/>
              <w:ind w:left="263" w:right="46" w:firstLine="264"/>
              <w:rPr>
                <w:rFonts w:ascii="Arial"/>
                <w:b/>
                <w:sz w:val="20"/>
              </w:rPr>
            </w:pPr>
            <w:r>
              <w:rPr>
                <w:rFonts w:ascii="Arial"/>
                <w:b/>
                <w:sz w:val="20"/>
              </w:rPr>
              <w:t xml:space="preserve">Level 2 </w:t>
            </w:r>
            <w:r>
              <w:rPr>
                <w:rFonts w:ascii="Arial"/>
                <w:b/>
                <w:spacing w:val="-4"/>
                <w:sz w:val="20"/>
              </w:rPr>
              <w:t>(Developing)</w:t>
            </w:r>
          </w:p>
        </w:tc>
        <w:tc>
          <w:tcPr>
            <w:tcW w:w="1400" w:type="dxa"/>
          </w:tcPr>
          <w:p w14:paraId="4280BCC9">
            <w:pPr>
              <w:pStyle w:val="11"/>
              <w:spacing w:before="20"/>
              <w:ind w:left="138" w:firstLine="211"/>
              <w:rPr>
                <w:rFonts w:ascii="Arial"/>
                <w:b/>
                <w:sz w:val="20"/>
              </w:rPr>
            </w:pPr>
            <w:r>
              <w:rPr>
                <w:rFonts w:ascii="Arial"/>
                <w:b/>
                <w:sz w:val="20"/>
              </w:rPr>
              <w:t xml:space="preserve">Level 1 </w:t>
            </w:r>
            <w:r>
              <w:rPr>
                <w:rFonts w:ascii="Arial"/>
                <w:b/>
                <w:spacing w:val="-4"/>
                <w:sz w:val="20"/>
              </w:rPr>
              <w:t>(Beginning)</w:t>
            </w:r>
          </w:p>
        </w:tc>
      </w:tr>
      <w:tr w14:paraId="5F0CF3B8">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659" w:hRule="atLeast"/>
        </w:trPr>
        <w:tc>
          <w:tcPr>
            <w:tcW w:w="1536" w:type="dxa"/>
          </w:tcPr>
          <w:p w14:paraId="088329B2">
            <w:pPr>
              <w:pStyle w:val="11"/>
              <w:rPr>
                <w:rFonts w:ascii="Arial"/>
                <w:b/>
                <w:sz w:val="20"/>
              </w:rPr>
            </w:pPr>
          </w:p>
          <w:p w14:paraId="0EF70259">
            <w:pPr>
              <w:pStyle w:val="11"/>
              <w:spacing w:before="139"/>
              <w:rPr>
                <w:rFonts w:ascii="Arial"/>
                <w:b/>
                <w:sz w:val="20"/>
              </w:rPr>
            </w:pPr>
          </w:p>
          <w:p w14:paraId="3829037C">
            <w:pPr>
              <w:pStyle w:val="11"/>
              <w:ind w:left="33" w:right="77"/>
              <w:rPr>
                <w:sz w:val="20"/>
              </w:rPr>
            </w:pPr>
            <w:r>
              <w:rPr>
                <w:spacing w:val="-4"/>
                <w:sz w:val="20"/>
              </w:rPr>
              <w:t xml:space="preserve">Understanding </w:t>
            </w:r>
            <w:r>
              <w:rPr>
                <w:sz w:val="20"/>
              </w:rPr>
              <w:t>of Scenario</w:t>
            </w:r>
          </w:p>
        </w:tc>
        <w:tc>
          <w:tcPr>
            <w:tcW w:w="1683" w:type="dxa"/>
          </w:tcPr>
          <w:p w14:paraId="1DEAECE7">
            <w:pPr>
              <w:pStyle w:val="11"/>
              <w:rPr>
                <w:rFonts w:ascii="Arial"/>
                <w:b/>
                <w:sz w:val="20"/>
              </w:rPr>
            </w:pPr>
          </w:p>
          <w:p w14:paraId="55765C75">
            <w:pPr>
              <w:pStyle w:val="11"/>
              <w:rPr>
                <w:rFonts w:ascii="Arial"/>
                <w:b/>
                <w:sz w:val="20"/>
              </w:rPr>
            </w:pPr>
          </w:p>
          <w:p w14:paraId="2691B199">
            <w:pPr>
              <w:pStyle w:val="11"/>
              <w:spacing w:before="24"/>
              <w:rPr>
                <w:rFonts w:ascii="Arial"/>
                <w:b/>
                <w:sz w:val="20"/>
              </w:rPr>
            </w:pPr>
          </w:p>
          <w:p w14:paraId="0FEE57C5">
            <w:pPr>
              <w:pStyle w:val="11"/>
              <w:ind w:left="11"/>
              <w:jc w:val="center"/>
              <w:rPr>
                <w:sz w:val="20"/>
              </w:rPr>
            </w:pPr>
            <w:r>
              <w:rPr>
                <w:spacing w:val="-5"/>
                <w:sz w:val="20"/>
              </w:rPr>
              <w:t>20%</w:t>
            </w:r>
          </w:p>
        </w:tc>
        <w:tc>
          <w:tcPr>
            <w:tcW w:w="1296" w:type="dxa"/>
          </w:tcPr>
          <w:p w14:paraId="3B8A6C7F">
            <w:pPr>
              <w:pStyle w:val="11"/>
              <w:spacing w:before="23"/>
              <w:ind w:left="30" w:right="93"/>
              <w:rPr>
                <w:sz w:val="20"/>
              </w:rPr>
            </w:pPr>
            <w:r>
              <w:rPr>
                <w:spacing w:val="-2"/>
                <w:sz w:val="20"/>
              </w:rPr>
              <w:t xml:space="preserve">Demonstrate </w:t>
            </w:r>
            <w:r>
              <w:rPr>
                <w:sz w:val="20"/>
              </w:rPr>
              <w:t xml:space="preserve">s clear and </w:t>
            </w:r>
            <w:r>
              <w:rPr>
                <w:spacing w:val="-2"/>
                <w:sz w:val="20"/>
              </w:rPr>
              <w:t xml:space="preserve">complete </w:t>
            </w:r>
            <w:r>
              <w:rPr>
                <w:spacing w:val="-4"/>
                <w:sz w:val="20"/>
              </w:rPr>
              <w:t xml:space="preserve">understandin </w:t>
            </w:r>
            <w:r>
              <w:rPr>
                <w:sz w:val="20"/>
              </w:rPr>
              <w:t xml:space="preserve">g of the </w:t>
            </w:r>
            <w:r>
              <w:rPr>
                <w:spacing w:val="-2"/>
                <w:sz w:val="20"/>
              </w:rPr>
              <w:t>scenario</w:t>
            </w:r>
            <w:r>
              <w:rPr>
                <w:spacing w:val="-13"/>
                <w:sz w:val="20"/>
              </w:rPr>
              <w:t xml:space="preserve"> </w:t>
            </w:r>
            <w:r>
              <w:rPr>
                <w:spacing w:val="-2"/>
                <w:sz w:val="20"/>
              </w:rPr>
              <w:t>and context</w:t>
            </w:r>
          </w:p>
        </w:tc>
        <w:tc>
          <w:tcPr>
            <w:tcW w:w="1512" w:type="dxa"/>
          </w:tcPr>
          <w:p w14:paraId="0206ED13">
            <w:pPr>
              <w:pStyle w:val="11"/>
              <w:rPr>
                <w:rFonts w:ascii="Arial"/>
                <w:b/>
                <w:sz w:val="20"/>
              </w:rPr>
            </w:pPr>
          </w:p>
          <w:p w14:paraId="5DC37D5F">
            <w:pPr>
              <w:pStyle w:val="11"/>
              <w:spacing w:before="23"/>
              <w:rPr>
                <w:rFonts w:ascii="Arial"/>
                <w:b/>
                <w:sz w:val="20"/>
              </w:rPr>
            </w:pPr>
          </w:p>
          <w:p w14:paraId="05689461">
            <w:pPr>
              <w:pStyle w:val="11"/>
              <w:spacing w:before="1"/>
              <w:ind w:left="30" w:right="45"/>
              <w:rPr>
                <w:sz w:val="20"/>
              </w:rPr>
            </w:pPr>
            <w:r>
              <w:rPr>
                <w:sz w:val="20"/>
              </w:rPr>
              <w:t xml:space="preserve">Shows good </w:t>
            </w:r>
            <w:r>
              <w:rPr>
                <w:spacing w:val="-2"/>
                <w:sz w:val="20"/>
              </w:rPr>
              <w:t>understanding with</w:t>
            </w:r>
            <w:r>
              <w:rPr>
                <w:spacing w:val="-13"/>
                <w:sz w:val="20"/>
              </w:rPr>
              <w:t xml:space="preserve"> </w:t>
            </w:r>
            <w:r>
              <w:rPr>
                <w:spacing w:val="-2"/>
                <w:sz w:val="20"/>
              </w:rPr>
              <w:t>minor</w:t>
            </w:r>
            <w:r>
              <w:rPr>
                <w:spacing w:val="-12"/>
                <w:sz w:val="20"/>
              </w:rPr>
              <w:t xml:space="preserve"> </w:t>
            </w:r>
            <w:r>
              <w:rPr>
                <w:spacing w:val="-2"/>
                <w:sz w:val="20"/>
              </w:rPr>
              <w:t>gaps</w:t>
            </w:r>
          </w:p>
        </w:tc>
        <w:tc>
          <w:tcPr>
            <w:tcW w:w="1753" w:type="dxa"/>
          </w:tcPr>
          <w:p w14:paraId="346DB8C7">
            <w:pPr>
              <w:pStyle w:val="11"/>
              <w:spacing w:before="138"/>
              <w:rPr>
                <w:rFonts w:ascii="Arial"/>
                <w:b/>
                <w:sz w:val="20"/>
              </w:rPr>
            </w:pPr>
          </w:p>
          <w:p w14:paraId="3E5E7351">
            <w:pPr>
              <w:pStyle w:val="11"/>
              <w:ind w:left="33" w:right="46"/>
              <w:rPr>
                <w:sz w:val="20"/>
              </w:rPr>
            </w:pPr>
            <w:r>
              <w:rPr>
                <w:spacing w:val="-2"/>
                <w:sz w:val="20"/>
              </w:rPr>
              <w:t xml:space="preserve">Partial </w:t>
            </w:r>
            <w:r>
              <w:rPr>
                <w:spacing w:val="-4"/>
                <w:sz w:val="20"/>
              </w:rPr>
              <w:t xml:space="preserve">understanding; </w:t>
            </w:r>
            <w:r>
              <w:rPr>
                <w:sz w:val="20"/>
              </w:rPr>
              <w:t xml:space="preserve">misses key </w:t>
            </w:r>
            <w:r>
              <w:rPr>
                <w:spacing w:val="-2"/>
                <w:sz w:val="20"/>
              </w:rPr>
              <w:t>aspects</w:t>
            </w:r>
          </w:p>
        </w:tc>
        <w:tc>
          <w:tcPr>
            <w:tcW w:w="1400" w:type="dxa"/>
          </w:tcPr>
          <w:p w14:paraId="0574D859">
            <w:pPr>
              <w:pStyle w:val="11"/>
              <w:spacing w:before="138"/>
              <w:rPr>
                <w:rFonts w:ascii="Arial"/>
                <w:b/>
                <w:sz w:val="20"/>
              </w:rPr>
            </w:pPr>
          </w:p>
          <w:p w14:paraId="7A67BB42">
            <w:pPr>
              <w:pStyle w:val="11"/>
              <w:ind w:left="86" w:right="65"/>
              <w:jc w:val="center"/>
              <w:rPr>
                <w:sz w:val="20"/>
              </w:rPr>
            </w:pPr>
            <w:r>
              <w:rPr>
                <w:spacing w:val="-4"/>
                <w:sz w:val="20"/>
              </w:rPr>
              <w:t xml:space="preserve">Misinterprets </w:t>
            </w:r>
            <w:r>
              <w:rPr>
                <w:sz w:val="20"/>
              </w:rPr>
              <w:t xml:space="preserve">or fails to </w:t>
            </w:r>
            <w:r>
              <w:rPr>
                <w:spacing w:val="-2"/>
                <w:sz w:val="20"/>
              </w:rPr>
              <w:t xml:space="preserve">understand </w:t>
            </w:r>
            <w:r>
              <w:rPr>
                <w:sz w:val="20"/>
              </w:rPr>
              <w:t>the</w:t>
            </w:r>
            <w:r>
              <w:rPr>
                <w:spacing w:val="-11"/>
                <w:sz w:val="20"/>
              </w:rPr>
              <w:t xml:space="preserve"> </w:t>
            </w:r>
            <w:r>
              <w:rPr>
                <w:sz w:val="20"/>
              </w:rPr>
              <w:t>scenario</w:t>
            </w:r>
          </w:p>
        </w:tc>
      </w:tr>
      <w:tr w14:paraId="2C22B137">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429" w:hRule="atLeast"/>
        </w:trPr>
        <w:tc>
          <w:tcPr>
            <w:tcW w:w="1536" w:type="dxa"/>
          </w:tcPr>
          <w:p w14:paraId="78329805">
            <w:pPr>
              <w:pStyle w:val="11"/>
              <w:rPr>
                <w:rFonts w:ascii="Arial"/>
                <w:b/>
                <w:sz w:val="20"/>
              </w:rPr>
            </w:pPr>
          </w:p>
          <w:p w14:paraId="652E85E7">
            <w:pPr>
              <w:pStyle w:val="11"/>
              <w:spacing w:before="24"/>
              <w:rPr>
                <w:rFonts w:ascii="Arial"/>
                <w:b/>
                <w:sz w:val="20"/>
              </w:rPr>
            </w:pPr>
          </w:p>
          <w:p w14:paraId="6059D16D">
            <w:pPr>
              <w:pStyle w:val="11"/>
              <w:ind w:left="33"/>
              <w:rPr>
                <w:sz w:val="20"/>
              </w:rPr>
            </w:pPr>
            <w:r>
              <w:rPr>
                <w:spacing w:val="-2"/>
                <w:sz w:val="20"/>
              </w:rPr>
              <w:t>Identification</w:t>
            </w:r>
            <w:r>
              <w:rPr>
                <w:spacing w:val="-13"/>
                <w:sz w:val="20"/>
              </w:rPr>
              <w:t xml:space="preserve"> </w:t>
            </w:r>
            <w:r>
              <w:rPr>
                <w:spacing w:val="-2"/>
                <w:sz w:val="20"/>
              </w:rPr>
              <w:t xml:space="preserve">of </w:t>
            </w:r>
            <w:r>
              <w:rPr>
                <w:sz w:val="20"/>
              </w:rPr>
              <w:t>Key Issues</w:t>
            </w:r>
          </w:p>
        </w:tc>
        <w:tc>
          <w:tcPr>
            <w:tcW w:w="1683" w:type="dxa"/>
          </w:tcPr>
          <w:p w14:paraId="29DF6521">
            <w:pPr>
              <w:pStyle w:val="11"/>
              <w:rPr>
                <w:rFonts w:ascii="Arial"/>
                <w:b/>
                <w:sz w:val="20"/>
              </w:rPr>
            </w:pPr>
          </w:p>
          <w:p w14:paraId="414290DD">
            <w:pPr>
              <w:pStyle w:val="11"/>
              <w:spacing w:before="139"/>
              <w:rPr>
                <w:rFonts w:ascii="Arial"/>
                <w:b/>
                <w:sz w:val="20"/>
              </w:rPr>
            </w:pPr>
          </w:p>
          <w:p w14:paraId="49103490">
            <w:pPr>
              <w:pStyle w:val="11"/>
              <w:ind w:left="11"/>
              <w:jc w:val="center"/>
              <w:rPr>
                <w:sz w:val="20"/>
              </w:rPr>
            </w:pPr>
            <w:r>
              <w:rPr>
                <w:spacing w:val="-5"/>
                <w:sz w:val="20"/>
              </w:rPr>
              <w:t>20%</w:t>
            </w:r>
          </w:p>
        </w:tc>
        <w:tc>
          <w:tcPr>
            <w:tcW w:w="1296" w:type="dxa"/>
          </w:tcPr>
          <w:p w14:paraId="4836449C">
            <w:pPr>
              <w:pStyle w:val="11"/>
              <w:spacing w:before="23"/>
              <w:ind w:left="30" w:right="5"/>
              <w:rPr>
                <w:sz w:val="20"/>
              </w:rPr>
            </w:pPr>
            <w:r>
              <w:rPr>
                <w:spacing w:val="-2"/>
                <w:sz w:val="20"/>
              </w:rPr>
              <w:t>Accurately identifies</w:t>
            </w:r>
            <w:r>
              <w:rPr>
                <w:spacing w:val="-12"/>
                <w:sz w:val="20"/>
              </w:rPr>
              <w:t xml:space="preserve"> </w:t>
            </w:r>
            <w:r>
              <w:rPr>
                <w:spacing w:val="-2"/>
                <w:sz w:val="20"/>
              </w:rPr>
              <w:t xml:space="preserve">all relevant </w:t>
            </w:r>
            <w:r>
              <w:rPr>
                <w:sz w:val="20"/>
              </w:rPr>
              <w:t xml:space="preserve">issues and </w:t>
            </w:r>
            <w:r>
              <w:rPr>
                <w:spacing w:val="-2"/>
                <w:sz w:val="20"/>
              </w:rPr>
              <w:t>factors involved</w:t>
            </w:r>
          </w:p>
        </w:tc>
        <w:tc>
          <w:tcPr>
            <w:tcW w:w="1512" w:type="dxa"/>
          </w:tcPr>
          <w:p w14:paraId="5BECF10C">
            <w:pPr>
              <w:pStyle w:val="11"/>
              <w:spacing w:before="24"/>
              <w:rPr>
                <w:rFonts w:ascii="Arial"/>
                <w:b/>
                <w:sz w:val="20"/>
              </w:rPr>
            </w:pPr>
          </w:p>
          <w:p w14:paraId="6A89CAB2">
            <w:pPr>
              <w:pStyle w:val="11"/>
              <w:ind w:left="30" w:right="110"/>
              <w:rPr>
                <w:sz w:val="20"/>
              </w:rPr>
            </w:pPr>
            <w:r>
              <w:rPr>
                <w:sz w:val="20"/>
              </w:rPr>
              <w:t>Identifies</w:t>
            </w:r>
            <w:r>
              <w:rPr>
                <w:spacing w:val="-11"/>
                <w:sz w:val="20"/>
              </w:rPr>
              <w:t xml:space="preserve"> </w:t>
            </w:r>
            <w:r>
              <w:rPr>
                <w:sz w:val="20"/>
              </w:rPr>
              <w:t xml:space="preserve">most </w:t>
            </w:r>
            <w:r>
              <w:rPr>
                <w:spacing w:val="-2"/>
                <w:sz w:val="20"/>
              </w:rPr>
              <w:t>key</w:t>
            </w:r>
            <w:r>
              <w:rPr>
                <w:spacing w:val="-14"/>
                <w:sz w:val="20"/>
              </w:rPr>
              <w:t xml:space="preserve"> </w:t>
            </w:r>
            <w:r>
              <w:rPr>
                <w:spacing w:val="-2"/>
                <w:sz w:val="20"/>
              </w:rPr>
              <w:t>issues</w:t>
            </w:r>
            <w:r>
              <w:rPr>
                <w:spacing w:val="-14"/>
                <w:sz w:val="20"/>
              </w:rPr>
              <w:t xml:space="preserve"> </w:t>
            </w:r>
            <w:r>
              <w:rPr>
                <w:spacing w:val="-2"/>
                <w:sz w:val="20"/>
              </w:rPr>
              <w:t>with minor omissions</w:t>
            </w:r>
          </w:p>
        </w:tc>
        <w:tc>
          <w:tcPr>
            <w:tcW w:w="1753" w:type="dxa"/>
          </w:tcPr>
          <w:p w14:paraId="4C951EA7">
            <w:pPr>
              <w:pStyle w:val="11"/>
              <w:spacing w:before="139"/>
              <w:rPr>
                <w:rFonts w:ascii="Arial"/>
                <w:b/>
                <w:sz w:val="20"/>
              </w:rPr>
            </w:pPr>
          </w:p>
          <w:p w14:paraId="2ACD406C">
            <w:pPr>
              <w:pStyle w:val="11"/>
              <w:ind w:left="33" w:right="46"/>
              <w:rPr>
                <w:sz w:val="20"/>
              </w:rPr>
            </w:pPr>
            <w:r>
              <w:rPr>
                <w:spacing w:val="-2"/>
                <w:sz w:val="20"/>
              </w:rPr>
              <w:t>Identifies</w:t>
            </w:r>
            <w:r>
              <w:rPr>
                <w:spacing w:val="-14"/>
                <w:sz w:val="20"/>
              </w:rPr>
              <w:t xml:space="preserve"> </w:t>
            </w:r>
            <w:r>
              <w:rPr>
                <w:spacing w:val="-2"/>
                <w:sz w:val="20"/>
              </w:rPr>
              <w:t xml:space="preserve">limited </w:t>
            </w:r>
            <w:r>
              <w:rPr>
                <w:sz w:val="20"/>
              </w:rPr>
              <w:t>issues; some irrelevant</w:t>
            </w:r>
            <w:r>
              <w:rPr>
                <w:spacing w:val="-14"/>
                <w:sz w:val="20"/>
              </w:rPr>
              <w:t xml:space="preserve"> </w:t>
            </w:r>
            <w:r>
              <w:rPr>
                <w:sz w:val="20"/>
              </w:rPr>
              <w:t>points</w:t>
            </w:r>
          </w:p>
        </w:tc>
        <w:tc>
          <w:tcPr>
            <w:tcW w:w="1400" w:type="dxa"/>
          </w:tcPr>
          <w:p w14:paraId="5DB3B548">
            <w:pPr>
              <w:pStyle w:val="11"/>
              <w:spacing w:before="139"/>
              <w:rPr>
                <w:rFonts w:ascii="Arial"/>
                <w:b/>
                <w:sz w:val="20"/>
              </w:rPr>
            </w:pPr>
          </w:p>
          <w:p w14:paraId="77047CE4">
            <w:pPr>
              <w:pStyle w:val="11"/>
              <w:ind w:left="86" w:right="69"/>
              <w:jc w:val="center"/>
              <w:rPr>
                <w:sz w:val="20"/>
              </w:rPr>
            </w:pPr>
            <w:r>
              <w:rPr>
                <w:sz w:val="20"/>
              </w:rPr>
              <w:t xml:space="preserve">Unable to </w:t>
            </w:r>
            <w:r>
              <w:rPr>
                <w:spacing w:val="-2"/>
                <w:sz w:val="20"/>
              </w:rPr>
              <w:t>identify</w:t>
            </w:r>
            <w:r>
              <w:rPr>
                <w:spacing w:val="-15"/>
                <w:sz w:val="20"/>
              </w:rPr>
              <w:t xml:space="preserve"> </w:t>
            </w:r>
            <w:r>
              <w:rPr>
                <w:spacing w:val="-2"/>
                <w:sz w:val="20"/>
              </w:rPr>
              <w:t>key issues</w:t>
            </w:r>
          </w:p>
        </w:tc>
      </w:tr>
      <w:tr w14:paraId="2460D5B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433" w:hRule="atLeast"/>
        </w:trPr>
        <w:tc>
          <w:tcPr>
            <w:tcW w:w="1536" w:type="dxa"/>
          </w:tcPr>
          <w:p w14:paraId="75BC960F">
            <w:pPr>
              <w:pStyle w:val="11"/>
              <w:rPr>
                <w:rFonts w:ascii="Arial"/>
                <w:b/>
                <w:sz w:val="20"/>
              </w:rPr>
            </w:pPr>
          </w:p>
          <w:p w14:paraId="48598B55">
            <w:pPr>
              <w:pStyle w:val="11"/>
              <w:spacing w:before="23"/>
              <w:rPr>
                <w:rFonts w:ascii="Arial"/>
                <w:b/>
                <w:sz w:val="20"/>
              </w:rPr>
            </w:pPr>
          </w:p>
          <w:p w14:paraId="2C29D8E1">
            <w:pPr>
              <w:pStyle w:val="11"/>
              <w:spacing w:before="1"/>
              <w:ind w:left="33"/>
              <w:rPr>
                <w:sz w:val="20"/>
              </w:rPr>
            </w:pPr>
            <w:r>
              <w:rPr>
                <w:spacing w:val="-2"/>
                <w:sz w:val="20"/>
              </w:rPr>
              <w:t>Application</w:t>
            </w:r>
            <w:r>
              <w:rPr>
                <w:spacing w:val="-17"/>
                <w:sz w:val="20"/>
              </w:rPr>
              <w:t xml:space="preserve"> </w:t>
            </w:r>
            <w:r>
              <w:rPr>
                <w:spacing w:val="-2"/>
                <w:sz w:val="20"/>
              </w:rPr>
              <w:t>of Concepts</w:t>
            </w:r>
          </w:p>
        </w:tc>
        <w:tc>
          <w:tcPr>
            <w:tcW w:w="1683" w:type="dxa"/>
          </w:tcPr>
          <w:p w14:paraId="1D47931F">
            <w:pPr>
              <w:pStyle w:val="11"/>
              <w:rPr>
                <w:rFonts w:ascii="Arial"/>
                <w:b/>
                <w:sz w:val="20"/>
              </w:rPr>
            </w:pPr>
          </w:p>
          <w:p w14:paraId="59929092">
            <w:pPr>
              <w:pStyle w:val="11"/>
              <w:spacing w:before="139"/>
              <w:rPr>
                <w:rFonts w:ascii="Arial"/>
                <w:b/>
                <w:sz w:val="20"/>
              </w:rPr>
            </w:pPr>
          </w:p>
          <w:p w14:paraId="3317E5D1">
            <w:pPr>
              <w:pStyle w:val="11"/>
              <w:ind w:left="11"/>
              <w:jc w:val="center"/>
              <w:rPr>
                <w:sz w:val="20"/>
              </w:rPr>
            </w:pPr>
            <w:r>
              <w:rPr>
                <w:spacing w:val="-5"/>
                <w:sz w:val="20"/>
              </w:rPr>
              <w:t>25%</w:t>
            </w:r>
          </w:p>
        </w:tc>
        <w:tc>
          <w:tcPr>
            <w:tcW w:w="1296" w:type="dxa"/>
          </w:tcPr>
          <w:p w14:paraId="37E7CE05">
            <w:pPr>
              <w:pStyle w:val="11"/>
              <w:spacing w:before="28"/>
              <w:ind w:left="30" w:right="5"/>
              <w:rPr>
                <w:sz w:val="20"/>
              </w:rPr>
            </w:pPr>
            <w:r>
              <w:rPr>
                <w:spacing w:val="-2"/>
                <w:sz w:val="20"/>
              </w:rPr>
              <w:t>Applies appropriate concepts effectively</w:t>
            </w:r>
            <w:r>
              <w:rPr>
                <w:spacing w:val="-15"/>
                <w:sz w:val="20"/>
              </w:rPr>
              <w:t xml:space="preserve"> </w:t>
            </w:r>
            <w:r>
              <w:rPr>
                <w:spacing w:val="-2"/>
                <w:sz w:val="20"/>
              </w:rPr>
              <w:t xml:space="preserve">to </w:t>
            </w:r>
            <w:r>
              <w:rPr>
                <w:sz w:val="20"/>
              </w:rPr>
              <w:t xml:space="preserve">address the </w:t>
            </w:r>
            <w:r>
              <w:rPr>
                <w:spacing w:val="-2"/>
                <w:sz w:val="20"/>
              </w:rPr>
              <w:t>scenario</w:t>
            </w:r>
          </w:p>
        </w:tc>
        <w:tc>
          <w:tcPr>
            <w:tcW w:w="1512" w:type="dxa"/>
          </w:tcPr>
          <w:p w14:paraId="0C795307">
            <w:pPr>
              <w:pStyle w:val="11"/>
              <w:spacing w:before="138"/>
              <w:rPr>
                <w:rFonts w:ascii="Arial"/>
                <w:b/>
                <w:sz w:val="20"/>
              </w:rPr>
            </w:pPr>
          </w:p>
          <w:p w14:paraId="747A21C4">
            <w:pPr>
              <w:pStyle w:val="11"/>
              <w:ind w:left="30" w:right="45"/>
              <w:rPr>
                <w:sz w:val="20"/>
              </w:rPr>
            </w:pPr>
            <w:r>
              <w:rPr>
                <w:spacing w:val="-2"/>
                <w:sz w:val="20"/>
              </w:rPr>
              <w:t>Applies concepts</w:t>
            </w:r>
            <w:r>
              <w:rPr>
                <w:spacing w:val="-16"/>
                <w:sz w:val="20"/>
              </w:rPr>
              <w:t xml:space="preserve"> </w:t>
            </w:r>
            <w:r>
              <w:rPr>
                <w:spacing w:val="-2"/>
                <w:sz w:val="20"/>
              </w:rPr>
              <w:t xml:space="preserve">with </w:t>
            </w:r>
            <w:r>
              <w:rPr>
                <w:sz w:val="20"/>
              </w:rPr>
              <w:t>minor errors</w:t>
            </w:r>
          </w:p>
        </w:tc>
        <w:tc>
          <w:tcPr>
            <w:tcW w:w="1753" w:type="dxa"/>
          </w:tcPr>
          <w:p w14:paraId="7CDE5A0F">
            <w:pPr>
              <w:pStyle w:val="11"/>
              <w:rPr>
                <w:rFonts w:ascii="Arial"/>
                <w:b/>
                <w:sz w:val="20"/>
              </w:rPr>
            </w:pPr>
          </w:p>
          <w:p w14:paraId="4DBB377A">
            <w:pPr>
              <w:pStyle w:val="11"/>
              <w:spacing w:before="23"/>
              <w:rPr>
                <w:rFonts w:ascii="Arial"/>
                <w:b/>
                <w:sz w:val="20"/>
              </w:rPr>
            </w:pPr>
          </w:p>
          <w:p w14:paraId="15217205">
            <w:pPr>
              <w:pStyle w:val="11"/>
              <w:spacing w:before="1"/>
              <w:ind w:left="33" w:right="46"/>
              <w:rPr>
                <w:sz w:val="20"/>
              </w:rPr>
            </w:pPr>
            <w:r>
              <w:rPr>
                <w:spacing w:val="-2"/>
                <w:sz w:val="20"/>
              </w:rPr>
              <w:t>Limited</w:t>
            </w:r>
            <w:r>
              <w:rPr>
                <w:spacing w:val="-14"/>
                <w:sz w:val="20"/>
              </w:rPr>
              <w:t xml:space="preserve"> </w:t>
            </w:r>
            <w:r>
              <w:rPr>
                <w:spacing w:val="-2"/>
                <w:sz w:val="20"/>
              </w:rPr>
              <w:t>or</w:t>
            </w:r>
            <w:r>
              <w:rPr>
                <w:spacing w:val="-12"/>
                <w:sz w:val="20"/>
              </w:rPr>
              <w:t xml:space="preserve"> </w:t>
            </w:r>
            <w:r>
              <w:rPr>
                <w:spacing w:val="-2"/>
                <w:sz w:val="20"/>
              </w:rPr>
              <w:t xml:space="preserve">partially </w:t>
            </w:r>
            <w:r>
              <w:rPr>
                <w:sz w:val="20"/>
              </w:rPr>
              <w:t>correct</w:t>
            </w:r>
            <w:r>
              <w:rPr>
                <w:spacing w:val="-10"/>
                <w:sz w:val="20"/>
              </w:rPr>
              <w:t xml:space="preserve"> </w:t>
            </w:r>
            <w:r>
              <w:rPr>
                <w:spacing w:val="-4"/>
                <w:sz w:val="20"/>
              </w:rPr>
              <w:t>application</w:t>
            </w:r>
          </w:p>
        </w:tc>
        <w:tc>
          <w:tcPr>
            <w:tcW w:w="1400" w:type="dxa"/>
          </w:tcPr>
          <w:p w14:paraId="6E9A31EA">
            <w:pPr>
              <w:pStyle w:val="11"/>
              <w:spacing w:before="138"/>
              <w:rPr>
                <w:rFonts w:ascii="Arial"/>
                <w:b/>
                <w:sz w:val="20"/>
              </w:rPr>
            </w:pPr>
          </w:p>
          <w:p w14:paraId="450B9AD0">
            <w:pPr>
              <w:pStyle w:val="11"/>
              <w:ind w:left="76" w:right="63" w:firstLine="5"/>
              <w:jc w:val="center"/>
              <w:rPr>
                <w:sz w:val="20"/>
              </w:rPr>
            </w:pPr>
            <w:r>
              <w:rPr>
                <w:sz w:val="20"/>
              </w:rPr>
              <w:t xml:space="preserve">Unable to </w:t>
            </w:r>
            <w:r>
              <w:rPr>
                <w:spacing w:val="-2"/>
                <w:sz w:val="20"/>
              </w:rPr>
              <w:t>apply</w:t>
            </w:r>
            <w:r>
              <w:rPr>
                <w:spacing w:val="-14"/>
                <w:sz w:val="20"/>
              </w:rPr>
              <w:t xml:space="preserve"> </w:t>
            </w:r>
            <w:r>
              <w:rPr>
                <w:spacing w:val="-2"/>
                <w:sz w:val="20"/>
              </w:rPr>
              <w:t>relevant concepts</w:t>
            </w:r>
          </w:p>
        </w:tc>
      </w:tr>
      <w:tr w14:paraId="33C6648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429" w:hRule="atLeast"/>
        </w:trPr>
        <w:tc>
          <w:tcPr>
            <w:tcW w:w="1536" w:type="dxa"/>
          </w:tcPr>
          <w:p w14:paraId="2CC5B298">
            <w:pPr>
              <w:pStyle w:val="11"/>
              <w:rPr>
                <w:rFonts w:ascii="Arial"/>
                <w:b/>
                <w:sz w:val="20"/>
              </w:rPr>
            </w:pPr>
          </w:p>
          <w:p w14:paraId="206ECB7B">
            <w:pPr>
              <w:pStyle w:val="11"/>
              <w:spacing w:before="23"/>
              <w:rPr>
                <w:rFonts w:ascii="Arial"/>
                <w:b/>
                <w:sz w:val="20"/>
              </w:rPr>
            </w:pPr>
          </w:p>
          <w:p w14:paraId="0D077D02">
            <w:pPr>
              <w:pStyle w:val="11"/>
              <w:spacing w:before="1"/>
              <w:ind w:left="33" w:right="718"/>
              <w:rPr>
                <w:sz w:val="20"/>
              </w:rPr>
            </w:pPr>
            <w:r>
              <w:rPr>
                <w:spacing w:val="-4"/>
                <w:sz w:val="20"/>
              </w:rPr>
              <w:t xml:space="preserve">Decision </w:t>
            </w:r>
            <w:r>
              <w:rPr>
                <w:spacing w:val="-2"/>
                <w:sz w:val="20"/>
              </w:rPr>
              <w:t>Making</w:t>
            </w:r>
          </w:p>
        </w:tc>
        <w:tc>
          <w:tcPr>
            <w:tcW w:w="1683" w:type="dxa"/>
          </w:tcPr>
          <w:p w14:paraId="6F363AFD">
            <w:pPr>
              <w:pStyle w:val="11"/>
              <w:rPr>
                <w:rFonts w:ascii="Arial"/>
                <w:b/>
                <w:sz w:val="20"/>
              </w:rPr>
            </w:pPr>
          </w:p>
          <w:p w14:paraId="579699DF">
            <w:pPr>
              <w:pStyle w:val="11"/>
              <w:spacing w:before="139"/>
              <w:rPr>
                <w:rFonts w:ascii="Arial"/>
                <w:b/>
                <w:sz w:val="20"/>
              </w:rPr>
            </w:pPr>
          </w:p>
          <w:p w14:paraId="45B3F502">
            <w:pPr>
              <w:pStyle w:val="11"/>
              <w:ind w:left="11"/>
              <w:jc w:val="center"/>
              <w:rPr>
                <w:sz w:val="20"/>
              </w:rPr>
            </w:pPr>
            <w:r>
              <w:rPr>
                <w:spacing w:val="-5"/>
                <w:sz w:val="20"/>
              </w:rPr>
              <w:t>20%</w:t>
            </w:r>
          </w:p>
        </w:tc>
        <w:tc>
          <w:tcPr>
            <w:tcW w:w="1296" w:type="dxa"/>
          </w:tcPr>
          <w:p w14:paraId="7E6920EF">
            <w:pPr>
              <w:pStyle w:val="11"/>
              <w:spacing w:before="23"/>
              <w:ind w:left="30" w:right="194"/>
              <w:rPr>
                <w:sz w:val="20"/>
              </w:rPr>
            </w:pPr>
            <w:r>
              <w:rPr>
                <w:spacing w:val="-2"/>
                <w:sz w:val="20"/>
              </w:rPr>
              <w:t>Makes</w:t>
            </w:r>
            <w:r>
              <w:rPr>
                <w:spacing w:val="-14"/>
                <w:sz w:val="20"/>
              </w:rPr>
              <w:t xml:space="preserve"> </w:t>
            </w:r>
            <w:r>
              <w:rPr>
                <w:spacing w:val="-2"/>
                <w:sz w:val="20"/>
              </w:rPr>
              <w:t xml:space="preserve">well-reasoned, logical decisions </w:t>
            </w:r>
            <w:r>
              <w:rPr>
                <w:sz w:val="20"/>
              </w:rPr>
              <w:t xml:space="preserve">with strong </w:t>
            </w:r>
            <w:r>
              <w:rPr>
                <w:spacing w:val="-2"/>
                <w:sz w:val="20"/>
              </w:rPr>
              <w:t>rationale</w:t>
            </w:r>
          </w:p>
        </w:tc>
        <w:tc>
          <w:tcPr>
            <w:tcW w:w="1512" w:type="dxa"/>
          </w:tcPr>
          <w:p w14:paraId="0ACAE762">
            <w:pPr>
              <w:pStyle w:val="11"/>
              <w:spacing w:before="138"/>
              <w:ind w:left="30" w:right="45"/>
              <w:rPr>
                <w:sz w:val="20"/>
              </w:rPr>
            </w:pPr>
            <w:r>
              <w:rPr>
                <w:spacing w:val="-2"/>
                <w:sz w:val="20"/>
              </w:rPr>
              <w:t>Makes reasonable decisions</w:t>
            </w:r>
            <w:r>
              <w:rPr>
                <w:spacing w:val="-16"/>
                <w:sz w:val="20"/>
              </w:rPr>
              <w:t xml:space="preserve"> </w:t>
            </w:r>
            <w:r>
              <w:rPr>
                <w:spacing w:val="-2"/>
                <w:sz w:val="20"/>
              </w:rPr>
              <w:t xml:space="preserve">with </w:t>
            </w:r>
            <w:r>
              <w:rPr>
                <w:spacing w:val="-4"/>
                <w:sz w:val="20"/>
              </w:rPr>
              <w:t xml:space="preserve">some </w:t>
            </w:r>
            <w:r>
              <w:rPr>
                <w:spacing w:val="-2"/>
                <w:sz w:val="20"/>
              </w:rPr>
              <w:t>justification</w:t>
            </w:r>
          </w:p>
        </w:tc>
        <w:tc>
          <w:tcPr>
            <w:tcW w:w="1753" w:type="dxa"/>
          </w:tcPr>
          <w:p w14:paraId="7820DB7B">
            <w:pPr>
              <w:pStyle w:val="11"/>
              <w:spacing w:before="142"/>
              <w:rPr>
                <w:rFonts w:ascii="Arial"/>
                <w:b/>
                <w:sz w:val="20"/>
              </w:rPr>
            </w:pPr>
          </w:p>
          <w:p w14:paraId="749B21DD">
            <w:pPr>
              <w:pStyle w:val="11"/>
              <w:spacing w:before="1" w:line="237" w:lineRule="auto"/>
              <w:ind w:left="33" w:right="46"/>
              <w:rPr>
                <w:sz w:val="20"/>
              </w:rPr>
            </w:pPr>
            <w:r>
              <w:rPr>
                <w:sz w:val="20"/>
              </w:rPr>
              <w:t xml:space="preserve">Makes weak decisions with </w:t>
            </w:r>
            <w:r>
              <w:rPr>
                <w:spacing w:val="-2"/>
                <w:sz w:val="20"/>
              </w:rPr>
              <w:t>limited</w:t>
            </w:r>
            <w:r>
              <w:rPr>
                <w:spacing w:val="-15"/>
                <w:sz w:val="20"/>
              </w:rPr>
              <w:t xml:space="preserve"> </w:t>
            </w:r>
            <w:r>
              <w:rPr>
                <w:spacing w:val="-2"/>
                <w:sz w:val="20"/>
              </w:rPr>
              <w:t>justification</w:t>
            </w:r>
          </w:p>
        </w:tc>
        <w:tc>
          <w:tcPr>
            <w:tcW w:w="1400" w:type="dxa"/>
          </w:tcPr>
          <w:p w14:paraId="68FDAAEC">
            <w:pPr>
              <w:pStyle w:val="11"/>
              <w:spacing w:before="138"/>
              <w:ind w:left="277" w:firstLine="38"/>
              <w:rPr>
                <w:sz w:val="20"/>
              </w:rPr>
            </w:pPr>
            <w:r>
              <w:rPr>
                <w:sz w:val="20"/>
              </w:rPr>
              <w:t>No</w:t>
            </w:r>
            <w:r>
              <w:rPr>
                <w:spacing w:val="17"/>
                <w:sz w:val="20"/>
              </w:rPr>
              <w:t xml:space="preserve"> </w:t>
            </w:r>
            <w:r>
              <w:rPr>
                <w:sz w:val="20"/>
              </w:rPr>
              <w:t xml:space="preserve">clear </w:t>
            </w:r>
            <w:r>
              <w:rPr>
                <w:spacing w:val="-2"/>
                <w:sz w:val="20"/>
              </w:rPr>
              <w:t xml:space="preserve">decisions </w:t>
            </w:r>
            <w:r>
              <w:rPr>
                <w:sz w:val="20"/>
              </w:rPr>
              <w:t>made</w:t>
            </w:r>
            <w:r>
              <w:rPr>
                <w:spacing w:val="66"/>
                <w:sz w:val="20"/>
              </w:rPr>
              <w:t xml:space="preserve"> </w:t>
            </w:r>
            <w:r>
              <w:rPr>
                <w:sz w:val="20"/>
              </w:rPr>
              <w:t xml:space="preserve">or </w:t>
            </w:r>
            <w:r>
              <w:rPr>
                <w:spacing w:val="-2"/>
                <w:sz w:val="20"/>
              </w:rPr>
              <w:t>rationale provided</w:t>
            </w:r>
          </w:p>
        </w:tc>
      </w:tr>
      <w:tr w14:paraId="0ADF0E7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96" w:hRule="atLeast"/>
        </w:trPr>
        <w:tc>
          <w:tcPr>
            <w:tcW w:w="1536" w:type="dxa"/>
          </w:tcPr>
          <w:p w14:paraId="7293842A">
            <w:pPr>
              <w:pStyle w:val="11"/>
              <w:spacing w:before="138"/>
              <w:rPr>
                <w:rFonts w:ascii="Arial"/>
                <w:b/>
                <w:sz w:val="20"/>
              </w:rPr>
            </w:pPr>
          </w:p>
          <w:p w14:paraId="2188C1E0">
            <w:pPr>
              <w:pStyle w:val="11"/>
              <w:ind w:left="33" w:right="584"/>
              <w:rPr>
                <w:sz w:val="20"/>
              </w:rPr>
            </w:pPr>
            <w:r>
              <w:rPr>
                <w:sz w:val="20"/>
              </w:rPr>
              <w:t xml:space="preserve">Clarity of </w:t>
            </w:r>
            <w:r>
              <w:rPr>
                <w:spacing w:val="-4"/>
                <w:sz w:val="20"/>
              </w:rPr>
              <w:t>Response</w:t>
            </w:r>
          </w:p>
        </w:tc>
        <w:tc>
          <w:tcPr>
            <w:tcW w:w="1683" w:type="dxa"/>
          </w:tcPr>
          <w:p w14:paraId="61270927">
            <w:pPr>
              <w:pStyle w:val="11"/>
              <w:rPr>
                <w:rFonts w:ascii="Arial"/>
                <w:b/>
                <w:sz w:val="20"/>
              </w:rPr>
            </w:pPr>
          </w:p>
          <w:p w14:paraId="7843A092">
            <w:pPr>
              <w:pStyle w:val="11"/>
              <w:spacing w:before="23"/>
              <w:rPr>
                <w:rFonts w:ascii="Arial"/>
                <w:b/>
                <w:sz w:val="20"/>
              </w:rPr>
            </w:pPr>
          </w:p>
          <w:p w14:paraId="6292ACF3">
            <w:pPr>
              <w:pStyle w:val="11"/>
              <w:spacing w:before="1"/>
              <w:ind w:left="11"/>
              <w:jc w:val="center"/>
              <w:rPr>
                <w:sz w:val="20"/>
              </w:rPr>
            </w:pPr>
            <w:r>
              <w:rPr>
                <w:spacing w:val="-5"/>
                <w:sz w:val="20"/>
              </w:rPr>
              <w:t>15%</w:t>
            </w:r>
          </w:p>
        </w:tc>
        <w:tc>
          <w:tcPr>
            <w:tcW w:w="1296" w:type="dxa"/>
          </w:tcPr>
          <w:p w14:paraId="1B126EDC">
            <w:pPr>
              <w:pStyle w:val="11"/>
              <w:spacing w:before="23"/>
              <w:ind w:left="30" w:right="5"/>
              <w:rPr>
                <w:sz w:val="20"/>
              </w:rPr>
            </w:pPr>
            <w:r>
              <w:rPr>
                <w:spacing w:val="-2"/>
                <w:sz w:val="20"/>
              </w:rPr>
              <w:t>Response</w:t>
            </w:r>
            <w:r>
              <w:rPr>
                <w:spacing w:val="-14"/>
                <w:sz w:val="20"/>
              </w:rPr>
              <w:t xml:space="preserve"> </w:t>
            </w:r>
            <w:r>
              <w:rPr>
                <w:spacing w:val="-2"/>
                <w:sz w:val="20"/>
              </w:rPr>
              <w:t>is clear, structured, and</w:t>
            </w:r>
            <w:r>
              <w:rPr>
                <w:spacing w:val="-15"/>
                <w:sz w:val="20"/>
              </w:rPr>
              <w:t xml:space="preserve"> </w:t>
            </w:r>
            <w:r>
              <w:rPr>
                <w:spacing w:val="-2"/>
                <w:sz w:val="20"/>
              </w:rPr>
              <w:t>logically presented</w:t>
            </w:r>
          </w:p>
        </w:tc>
        <w:tc>
          <w:tcPr>
            <w:tcW w:w="1512" w:type="dxa"/>
          </w:tcPr>
          <w:p w14:paraId="51392954">
            <w:pPr>
              <w:pStyle w:val="11"/>
              <w:spacing w:before="23"/>
              <w:rPr>
                <w:rFonts w:ascii="Arial"/>
                <w:b/>
                <w:sz w:val="20"/>
              </w:rPr>
            </w:pPr>
          </w:p>
          <w:p w14:paraId="50FDCD17">
            <w:pPr>
              <w:pStyle w:val="11"/>
              <w:ind w:left="30" w:right="45"/>
              <w:rPr>
                <w:sz w:val="20"/>
              </w:rPr>
            </w:pPr>
            <w:r>
              <w:rPr>
                <w:spacing w:val="-2"/>
                <w:sz w:val="20"/>
              </w:rPr>
              <w:t>Generally</w:t>
            </w:r>
            <w:r>
              <w:rPr>
                <w:spacing w:val="-14"/>
                <w:sz w:val="20"/>
              </w:rPr>
              <w:t xml:space="preserve"> </w:t>
            </w:r>
            <w:r>
              <w:rPr>
                <w:spacing w:val="-2"/>
                <w:sz w:val="20"/>
              </w:rPr>
              <w:t xml:space="preserve">clear </w:t>
            </w:r>
            <w:r>
              <w:rPr>
                <w:sz w:val="20"/>
              </w:rPr>
              <w:t xml:space="preserve">with minor </w:t>
            </w:r>
            <w:r>
              <w:rPr>
                <w:spacing w:val="-2"/>
                <w:sz w:val="20"/>
              </w:rPr>
              <w:t>issues</w:t>
            </w:r>
          </w:p>
        </w:tc>
        <w:tc>
          <w:tcPr>
            <w:tcW w:w="1753" w:type="dxa"/>
          </w:tcPr>
          <w:p w14:paraId="76EB7E05">
            <w:pPr>
              <w:pStyle w:val="11"/>
              <w:spacing w:before="23"/>
              <w:rPr>
                <w:rFonts w:ascii="Arial"/>
                <w:b/>
                <w:sz w:val="20"/>
              </w:rPr>
            </w:pPr>
          </w:p>
          <w:p w14:paraId="089CF0D0">
            <w:pPr>
              <w:pStyle w:val="11"/>
              <w:ind w:left="33" w:right="46"/>
              <w:rPr>
                <w:sz w:val="20"/>
              </w:rPr>
            </w:pPr>
            <w:r>
              <w:rPr>
                <w:spacing w:val="-2"/>
                <w:sz w:val="20"/>
              </w:rPr>
              <w:t>Somewhat</w:t>
            </w:r>
            <w:r>
              <w:rPr>
                <w:spacing w:val="-15"/>
                <w:sz w:val="20"/>
              </w:rPr>
              <w:t xml:space="preserve"> </w:t>
            </w:r>
            <w:r>
              <w:rPr>
                <w:spacing w:val="-2"/>
                <w:sz w:val="20"/>
              </w:rPr>
              <w:t xml:space="preserve">unclear </w:t>
            </w:r>
            <w:r>
              <w:rPr>
                <w:sz w:val="20"/>
              </w:rPr>
              <w:t xml:space="preserve">or poorly </w:t>
            </w:r>
            <w:r>
              <w:rPr>
                <w:spacing w:val="-2"/>
                <w:sz w:val="20"/>
              </w:rPr>
              <w:t>structured</w:t>
            </w:r>
          </w:p>
        </w:tc>
        <w:tc>
          <w:tcPr>
            <w:tcW w:w="1400" w:type="dxa"/>
          </w:tcPr>
          <w:p w14:paraId="6C610744">
            <w:pPr>
              <w:pStyle w:val="11"/>
              <w:spacing w:before="23"/>
              <w:rPr>
                <w:rFonts w:ascii="Arial"/>
                <w:b/>
                <w:sz w:val="20"/>
              </w:rPr>
            </w:pPr>
          </w:p>
          <w:p w14:paraId="4BBD934F">
            <w:pPr>
              <w:pStyle w:val="11"/>
              <w:ind w:left="88" w:right="74" w:firstLine="33"/>
              <w:jc w:val="both"/>
              <w:rPr>
                <w:sz w:val="20"/>
              </w:rPr>
            </w:pPr>
            <w:r>
              <w:rPr>
                <w:spacing w:val="-2"/>
                <w:sz w:val="20"/>
              </w:rPr>
              <w:t>Disorganized and</w:t>
            </w:r>
            <w:r>
              <w:rPr>
                <w:spacing w:val="-12"/>
                <w:sz w:val="20"/>
              </w:rPr>
              <w:t xml:space="preserve"> </w:t>
            </w:r>
            <w:r>
              <w:rPr>
                <w:spacing w:val="-2"/>
                <w:sz w:val="20"/>
              </w:rPr>
              <w:t>difficult</w:t>
            </w:r>
            <w:r>
              <w:rPr>
                <w:spacing w:val="-12"/>
                <w:sz w:val="20"/>
              </w:rPr>
              <w:t xml:space="preserve"> </w:t>
            </w:r>
            <w:r>
              <w:rPr>
                <w:spacing w:val="-2"/>
                <w:sz w:val="20"/>
              </w:rPr>
              <w:t>to understand</w:t>
            </w:r>
          </w:p>
        </w:tc>
      </w:tr>
    </w:tbl>
    <w:p w14:paraId="0CFE45B5"/>
    <w:sectPr>
      <w:pgSz w:w="11920" w:h="16850"/>
      <w:pgMar w:top="1340" w:right="1133" w:bottom="280" w:left="12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Arial MT">
    <w:altName w:val="Arial"/>
    <w:panose1 w:val="00000000000000000000"/>
    <w:charset w:val="01"/>
    <w:family w:val="swiss"/>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742" w:hanging="360"/>
      </w:pPr>
      <w:rPr>
        <w:rFonts w:hint="default"/>
        <w:lang w:val="en-US" w:eastAsia="en-US" w:bidi="ar-SA"/>
      </w:rPr>
    </w:lvl>
    <w:lvl w:ilvl="2" w:tentative="0">
      <w:start w:val="0"/>
      <w:numFmt w:val="bullet"/>
      <w:lvlText w:val="•"/>
      <w:lvlJc w:val="left"/>
      <w:pPr>
        <w:ind w:left="2604" w:hanging="360"/>
      </w:pPr>
      <w:rPr>
        <w:rFonts w:hint="default"/>
        <w:lang w:val="en-US" w:eastAsia="en-US" w:bidi="ar-SA"/>
      </w:rPr>
    </w:lvl>
    <w:lvl w:ilvl="3" w:tentative="0">
      <w:start w:val="0"/>
      <w:numFmt w:val="bullet"/>
      <w:lvlText w:val="•"/>
      <w:lvlJc w:val="left"/>
      <w:pPr>
        <w:ind w:left="3466" w:hanging="360"/>
      </w:pPr>
      <w:rPr>
        <w:rFonts w:hint="default"/>
        <w:lang w:val="en-US" w:eastAsia="en-US" w:bidi="ar-SA"/>
      </w:rPr>
    </w:lvl>
    <w:lvl w:ilvl="4" w:tentative="0">
      <w:start w:val="0"/>
      <w:numFmt w:val="bullet"/>
      <w:lvlText w:val="•"/>
      <w:lvlJc w:val="left"/>
      <w:pPr>
        <w:ind w:left="4329" w:hanging="360"/>
      </w:pPr>
      <w:rPr>
        <w:rFonts w:hint="default"/>
        <w:lang w:val="en-US" w:eastAsia="en-US" w:bidi="ar-SA"/>
      </w:rPr>
    </w:lvl>
    <w:lvl w:ilvl="5" w:tentative="0">
      <w:start w:val="0"/>
      <w:numFmt w:val="bullet"/>
      <w:lvlText w:val="•"/>
      <w:lvlJc w:val="left"/>
      <w:pPr>
        <w:ind w:left="5191" w:hanging="360"/>
      </w:pPr>
      <w:rPr>
        <w:rFonts w:hint="default"/>
        <w:lang w:val="en-US" w:eastAsia="en-US" w:bidi="ar-SA"/>
      </w:rPr>
    </w:lvl>
    <w:lvl w:ilvl="6" w:tentative="0">
      <w:start w:val="0"/>
      <w:numFmt w:val="bullet"/>
      <w:lvlText w:val="•"/>
      <w:lvlJc w:val="left"/>
      <w:pPr>
        <w:ind w:left="6053" w:hanging="360"/>
      </w:pPr>
      <w:rPr>
        <w:rFonts w:hint="default"/>
        <w:lang w:val="en-US" w:eastAsia="en-US" w:bidi="ar-SA"/>
      </w:rPr>
    </w:lvl>
    <w:lvl w:ilvl="7" w:tentative="0">
      <w:start w:val="0"/>
      <w:numFmt w:val="bullet"/>
      <w:lvlText w:val="•"/>
      <w:lvlJc w:val="left"/>
      <w:pPr>
        <w:ind w:left="6916" w:hanging="360"/>
      </w:pPr>
      <w:rPr>
        <w:rFonts w:hint="default"/>
        <w:lang w:val="en-US" w:eastAsia="en-US" w:bidi="ar-SA"/>
      </w:rPr>
    </w:lvl>
    <w:lvl w:ilvl="8" w:tentative="0">
      <w:start w:val="0"/>
      <w:numFmt w:val="bullet"/>
      <w:lvlText w:val="•"/>
      <w:lvlJc w:val="left"/>
      <w:pPr>
        <w:ind w:left="7778" w:hanging="36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88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604" w:hanging="360"/>
      </w:pPr>
      <w:rPr>
        <w:rFonts w:hint="default"/>
        <w:lang w:val="en-US" w:eastAsia="en-US" w:bidi="ar-SA"/>
      </w:rPr>
    </w:lvl>
    <w:lvl w:ilvl="3" w:tentative="0">
      <w:start w:val="0"/>
      <w:numFmt w:val="bullet"/>
      <w:lvlText w:val="•"/>
      <w:lvlJc w:val="left"/>
      <w:pPr>
        <w:ind w:left="3466" w:hanging="360"/>
      </w:pPr>
      <w:rPr>
        <w:rFonts w:hint="default"/>
        <w:lang w:val="en-US" w:eastAsia="en-US" w:bidi="ar-SA"/>
      </w:rPr>
    </w:lvl>
    <w:lvl w:ilvl="4" w:tentative="0">
      <w:start w:val="0"/>
      <w:numFmt w:val="bullet"/>
      <w:lvlText w:val="•"/>
      <w:lvlJc w:val="left"/>
      <w:pPr>
        <w:ind w:left="4329" w:hanging="360"/>
      </w:pPr>
      <w:rPr>
        <w:rFonts w:hint="default"/>
        <w:lang w:val="en-US" w:eastAsia="en-US" w:bidi="ar-SA"/>
      </w:rPr>
    </w:lvl>
    <w:lvl w:ilvl="5" w:tentative="0">
      <w:start w:val="0"/>
      <w:numFmt w:val="bullet"/>
      <w:lvlText w:val="•"/>
      <w:lvlJc w:val="left"/>
      <w:pPr>
        <w:ind w:left="5191" w:hanging="360"/>
      </w:pPr>
      <w:rPr>
        <w:rFonts w:hint="default"/>
        <w:lang w:val="en-US" w:eastAsia="en-US" w:bidi="ar-SA"/>
      </w:rPr>
    </w:lvl>
    <w:lvl w:ilvl="6" w:tentative="0">
      <w:start w:val="0"/>
      <w:numFmt w:val="bullet"/>
      <w:lvlText w:val="•"/>
      <w:lvlJc w:val="left"/>
      <w:pPr>
        <w:ind w:left="6053" w:hanging="360"/>
      </w:pPr>
      <w:rPr>
        <w:rFonts w:hint="default"/>
        <w:lang w:val="en-US" w:eastAsia="en-US" w:bidi="ar-SA"/>
      </w:rPr>
    </w:lvl>
    <w:lvl w:ilvl="7" w:tentative="0">
      <w:start w:val="0"/>
      <w:numFmt w:val="bullet"/>
      <w:lvlText w:val="•"/>
      <w:lvlJc w:val="left"/>
      <w:pPr>
        <w:ind w:left="6916" w:hanging="360"/>
      </w:pPr>
      <w:rPr>
        <w:rFonts w:hint="default"/>
        <w:lang w:val="en-US" w:eastAsia="en-US" w:bidi="ar-SA"/>
      </w:rPr>
    </w:lvl>
    <w:lvl w:ilvl="8" w:tentative="0">
      <w:start w:val="0"/>
      <w:numFmt w:val="bullet"/>
      <w:lvlText w:val="•"/>
      <w:lvlJc w:val="left"/>
      <w:pPr>
        <w:ind w:left="7778" w:hanging="360"/>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566" w:hanging="401"/>
        <w:jc w:val="left"/>
      </w:pPr>
      <w:rPr>
        <w:rFonts w:hint="default" w:ascii="Times New Roman" w:hAnsi="Times New Roman" w:eastAsia="Times New Roman" w:cs="Times New Roman"/>
        <w:b w:val="0"/>
        <w:bCs w:val="0"/>
        <w:i w:val="0"/>
        <w:iCs w:val="0"/>
        <w:spacing w:val="0"/>
        <w:w w:val="98"/>
        <w:sz w:val="40"/>
        <w:szCs w:val="40"/>
        <w:lang w:val="en-US" w:eastAsia="en-US" w:bidi="ar-SA"/>
      </w:rPr>
    </w:lvl>
    <w:lvl w:ilvl="1" w:tentative="0">
      <w:start w:val="1"/>
      <w:numFmt w:val="lowerRoman"/>
      <w:lvlText w:val="%2."/>
      <w:lvlJc w:val="left"/>
      <w:pPr>
        <w:ind w:left="417" w:hanging="252"/>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2"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3" w:tentative="0">
      <w:start w:val="0"/>
      <w:numFmt w:val="bullet"/>
      <w:lvlText w:val="•"/>
      <w:lvlJc w:val="left"/>
      <w:pPr>
        <w:ind w:left="1957" w:hanging="360"/>
      </w:pPr>
      <w:rPr>
        <w:rFonts w:hint="default"/>
        <w:lang w:val="en-US" w:eastAsia="en-US" w:bidi="ar-SA"/>
      </w:rPr>
    </w:lvl>
    <w:lvl w:ilvl="4" w:tentative="0">
      <w:start w:val="0"/>
      <w:numFmt w:val="bullet"/>
      <w:lvlText w:val="•"/>
      <w:lvlJc w:val="left"/>
      <w:pPr>
        <w:ind w:left="3035" w:hanging="360"/>
      </w:pPr>
      <w:rPr>
        <w:rFonts w:hint="default"/>
        <w:lang w:val="en-US" w:eastAsia="en-US" w:bidi="ar-SA"/>
      </w:rPr>
    </w:lvl>
    <w:lvl w:ilvl="5" w:tentative="0">
      <w:start w:val="0"/>
      <w:numFmt w:val="bullet"/>
      <w:lvlText w:val="•"/>
      <w:lvlJc w:val="left"/>
      <w:pPr>
        <w:ind w:left="4113" w:hanging="360"/>
      </w:pPr>
      <w:rPr>
        <w:rFonts w:hint="default"/>
        <w:lang w:val="en-US" w:eastAsia="en-US" w:bidi="ar-SA"/>
      </w:rPr>
    </w:lvl>
    <w:lvl w:ilvl="6" w:tentative="0">
      <w:start w:val="0"/>
      <w:numFmt w:val="bullet"/>
      <w:lvlText w:val="•"/>
      <w:lvlJc w:val="left"/>
      <w:pPr>
        <w:ind w:left="5191" w:hanging="360"/>
      </w:pPr>
      <w:rPr>
        <w:rFonts w:hint="default"/>
        <w:lang w:val="en-US" w:eastAsia="en-US" w:bidi="ar-SA"/>
      </w:rPr>
    </w:lvl>
    <w:lvl w:ilvl="7" w:tentative="0">
      <w:start w:val="0"/>
      <w:numFmt w:val="bullet"/>
      <w:lvlText w:val="•"/>
      <w:lvlJc w:val="left"/>
      <w:pPr>
        <w:ind w:left="6269" w:hanging="360"/>
      </w:pPr>
      <w:rPr>
        <w:rFonts w:hint="default"/>
        <w:lang w:val="en-US" w:eastAsia="en-US" w:bidi="ar-SA"/>
      </w:rPr>
    </w:lvl>
    <w:lvl w:ilvl="8" w:tentative="0">
      <w:start w:val="0"/>
      <w:numFmt w:val="bullet"/>
      <w:lvlText w:val="•"/>
      <w:lvlJc w:val="left"/>
      <w:pPr>
        <w:ind w:left="7347" w:hanging="36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165" w:hanging="238"/>
        <w:jc w:val="right"/>
      </w:pPr>
      <w:rPr>
        <w:rFonts w:hint="default"/>
        <w:spacing w:val="0"/>
        <w:w w:val="100"/>
        <w:lang w:val="en-US" w:eastAsia="en-US" w:bidi="ar-SA"/>
      </w:rPr>
    </w:lvl>
    <w:lvl w:ilvl="1" w:tentative="0">
      <w:start w:val="1"/>
      <w:numFmt w:val="lowerRoman"/>
      <w:lvlText w:val="%2."/>
      <w:lvlJc w:val="left"/>
      <w:pPr>
        <w:ind w:left="885" w:hanging="358"/>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2" w:tentative="0">
      <w:start w:val="0"/>
      <w:numFmt w:val="bullet"/>
      <w:lvlText w:val="•"/>
      <w:lvlJc w:val="left"/>
      <w:pPr>
        <w:ind w:left="1838" w:hanging="358"/>
      </w:pPr>
      <w:rPr>
        <w:rFonts w:hint="default"/>
        <w:lang w:val="en-US" w:eastAsia="en-US" w:bidi="ar-SA"/>
      </w:rPr>
    </w:lvl>
    <w:lvl w:ilvl="3" w:tentative="0">
      <w:start w:val="0"/>
      <w:numFmt w:val="bullet"/>
      <w:lvlText w:val="•"/>
      <w:lvlJc w:val="left"/>
      <w:pPr>
        <w:ind w:left="2796" w:hanging="358"/>
      </w:pPr>
      <w:rPr>
        <w:rFonts w:hint="default"/>
        <w:lang w:val="en-US" w:eastAsia="en-US" w:bidi="ar-SA"/>
      </w:rPr>
    </w:lvl>
    <w:lvl w:ilvl="4" w:tentative="0">
      <w:start w:val="0"/>
      <w:numFmt w:val="bullet"/>
      <w:lvlText w:val="•"/>
      <w:lvlJc w:val="left"/>
      <w:pPr>
        <w:ind w:left="3754" w:hanging="358"/>
      </w:pPr>
      <w:rPr>
        <w:rFonts w:hint="default"/>
        <w:lang w:val="en-US" w:eastAsia="en-US" w:bidi="ar-SA"/>
      </w:rPr>
    </w:lvl>
    <w:lvl w:ilvl="5" w:tentative="0">
      <w:start w:val="0"/>
      <w:numFmt w:val="bullet"/>
      <w:lvlText w:val="•"/>
      <w:lvlJc w:val="left"/>
      <w:pPr>
        <w:ind w:left="4712" w:hanging="358"/>
      </w:pPr>
      <w:rPr>
        <w:rFonts w:hint="default"/>
        <w:lang w:val="en-US" w:eastAsia="en-US" w:bidi="ar-SA"/>
      </w:rPr>
    </w:lvl>
    <w:lvl w:ilvl="6" w:tentative="0">
      <w:start w:val="0"/>
      <w:numFmt w:val="bullet"/>
      <w:lvlText w:val="•"/>
      <w:lvlJc w:val="left"/>
      <w:pPr>
        <w:ind w:left="5670" w:hanging="358"/>
      </w:pPr>
      <w:rPr>
        <w:rFonts w:hint="default"/>
        <w:lang w:val="en-US" w:eastAsia="en-US" w:bidi="ar-SA"/>
      </w:rPr>
    </w:lvl>
    <w:lvl w:ilvl="7" w:tentative="0">
      <w:start w:val="0"/>
      <w:numFmt w:val="bullet"/>
      <w:lvlText w:val="•"/>
      <w:lvlJc w:val="left"/>
      <w:pPr>
        <w:ind w:left="6628" w:hanging="358"/>
      </w:pPr>
      <w:rPr>
        <w:rFonts w:hint="default"/>
        <w:lang w:val="en-US" w:eastAsia="en-US" w:bidi="ar-SA"/>
      </w:rPr>
    </w:lvl>
    <w:lvl w:ilvl="8" w:tentative="0">
      <w:start w:val="0"/>
      <w:numFmt w:val="bullet"/>
      <w:lvlText w:val="•"/>
      <w:lvlJc w:val="left"/>
      <w:pPr>
        <w:ind w:left="7586" w:hanging="358"/>
      </w:pPr>
      <w:rPr>
        <w:rFonts w:hint="default"/>
        <w:lang w:val="en-US" w:eastAsia="en-US" w:bidi="ar-SA"/>
      </w:rPr>
    </w:lvl>
  </w:abstractNum>
  <w:abstractNum w:abstractNumId="4">
    <w:nsid w:val="03D62ECE"/>
    <w:multiLevelType w:val="multilevel"/>
    <w:tmpl w:val="03D62ECE"/>
    <w:lvl w:ilvl="0" w:tentative="0">
      <w:start w:val="2"/>
      <w:numFmt w:val="lowerRoman"/>
      <w:lvlText w:val="%1."/>
      <w:lvlJc w:val="left"/>
      <w:pPr>
        <w:ind w:left="503" w:hanging="339"/>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1"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838" w:hanging="360"/>
      </w:pPr>
      <w:rPr>
        <w:rFonts w:hint="default"/>
        <w:lang w:val="en-US" w:eastAsia="en-US" w:bidi="ar-SA"/>
      </w:rPr>
    </w:lvl>
    <w:lvl w:ilvl="3" w:tentative="0">
      <w:start w:val="0"/>
      <w:numFmt w:val="bullet"/>
      <w:lvlText w:val="•"/>
      <w:lvlJc w:val="left"/>
      <w:pPr>
        <w:ind w:left="2796" w:hanging="360"/>
      </w:pPr>
      <w:rPr>
        <w:rFonts w:hint="default"/>
        <w:lang w:val="en-US" w:eastAsia="en-US" w:bidi="ar-SA"/>
      </w:rPr>
    </w:lvl>
    <w:lvl w:ilvl="4" w:tentative="0">
      <w:start w:val="0"/>
      <w:numFmt w:val="bullet"/>
      <w:lvlText w:val="•"/>
      <w:lvlJc w:val="left"/>
      <w:pPr>
        <w:ind w:left="3754" w:hanging="360"/>
      </w:pPr>
      <w:rPr>
        <w:rFonts w:hint="default"/>
        <w:lang w:val="en-US" w:eastAsia="en-US" w:bidi="ar-SA"/>
      </w:rPr>
    </w:lvl>
    <w:lvl w:ilvl="5" w:tentative="0">
      <w:start w:val="0"/>
      <w:numFmt w:val="bullet"/>
      <w:lvlText w:val="•"/>
      <w:lvlJc w:val="left"/>
      <w:pPr>
        <w:ind w:left="4712" w:hanging="360"/>
      </w:pPr>
      <w:rPr>
        <w:rFonts w:hint="default"/>
        <w:lang w:val="en-US" w:eastAsia="en-US" w:bidi="ar-SA"/>
      </w:rPr>
    </w:lvl>
    <w:lvl w:ilvl="6" w:tentative="0">
      <w:start w:val="0"/>
      <w:numFmt w:val="bullet"/>
      <w:lvlText w:val="•"/>
      <w:lvlJc w:val="left"/>
      <w:pPr>
        <w:ind w:left="5670" w:hanging="360"/>
      </w:pPr>
      <w:rPr>
        <w:rFonts w:hint="default"/>
        <w:lang w:val="en-US" w:eastAsia="en-US" w:bidi="ar-SA"/>
      </w:rPr>
    </w:lvl>
    <w:lvl w:ilvl="7" w:tentative="0">
      <w:start w:val="0"/>
      <w:numFmt w:val="bullet"/>
      <w:lvlText w:val="•"/>
      <w:lvlJc w:val="left"/>
      <w:pPr>
        <w:ind w:left="6628" w:hanging="360"/>
      </w:pPr>
      <w:rPr>
        <w:rFonts w:hint="default"/>
        <w:lang w:val="en-US" w:eastAsia="en-US" w:bidi="ar-SA"/>
      </w:rPr>
    </w:lvl>
    <w:lvl w:ilvl="8" w:tentative="0">
      <w:start w:val="0"/>
      <w:numFmt w:val="bullet"/>
      <w:lvlText w:val="•"/>
      <w:lvlJc w:val="left"/>
      <w:pPr>
        <w:ind w:left="7586" w:hanging="360"/>
      </w:pPr>
      <w:rPr>
        <w:rFonts w:hint="default"/>
        <w:lang w:val="en-US" w:eastAsia="en-US" w:bidi="ar-SA"/>
      </w:rPr>
    </w:lvl>
  </w:abstractNum>
  <w:abstractNum w:abstractNumId="5">
    <w:nsid w:val="25B654F3"/>
    <w:multiLevelType w:val="multilevel"/>
    <w:tmpl w:val="25B654F3"/>
    <w:lvl w:ilvl="0" w:tentative="0">
      <w:start w:val="4"/>
      <w:numFmt w:val="lowerRoman"/>
      <w:lvlText w:val="%1."/>
      <w:lvlJc w:val="left"/>
      <w:pPr>
        <w:ind w:left="575" w:hanging="411"/>
        <w:jc w:val="left"/>
      </w:pPr>
      <w:rPr>
        <w:rFonts w:hint="default" w:ascii="Times New Roman" w:hAnsi="Times New Roman" w:eastAsia="Times New Roman" w:cs="Times New Roman"/>
        <w:b w:val="0"/>
        <w:bCs w:val="0"/>
        <w:i w:val="0"/>
        <w:iCs w:val="0"/>
        <w:spacing w:val="-3"/>
        <w:w w:val="99"/>
        <w:sz w:val="32"/>
        <w:szCs w:val="32"/>
        <w:lang w:val="en-US" w:eastAsia="en-US" w:bidi="ar-SA"/>
      </w:rPr>
    </w:lvl>
    <w:lvl w:ilvl="1"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1838" w:hanging="360"/>
      </w:pPr>
      <w:rPr>
        <w:rFonts w:hint="default"/>
        <w:lang w:val="en-US" w:eastAsia="en-US" w:bidi="ar-SA"/>
      </w:rPr>
    </w:lvl>
    <w:lvl w:ilvl="3" w:tentative="0">
      <w:start w:val="0"/>
      <w:numFmt w:val="bullet"/>
      <w:lvlText w:val="•"/>
      <w:lvlJc w:val="left"/>
      <w:pPr>
        <w:ind w:left="2796" w:hanging="360"/>
      </w:pPr>
      <w:rPr>
        <w:rFonts w:hint="default"/>
        <w:lang w:val="en-US" w:eastAsia="en-US" w:bidi="ar-SA"/>
      </w:rPr>
    </w:lvl>
    <w:lvl w:ilvl="4" w:tentative="0">
      <w:start w:val="0"/>
      <w:numFmt w:val="bullet"/>
      <w:lvlText w:val="•"/>
      <w:lvlJc w:val="left"/>
      <w:pPr>
        <w:ind w:left="3754" w:hanging="360"/>
      </w:pPr>
      <w:rPr>
        <w:rFonts w:hint="default"/>
        <w:lang w:val="en-US" w:eastAsia="en-US" w:bidi="ar-SA"/>
      </w:rPr>
    </w:lvl>
    <w:lvl w:ilvl="5" w:tentative="0">
      <w:start w:val="0"/>
      <w:numFmt w:val="bullet"/>
      <w:lvlText w:val="•"/>
      <w:lvlJc w:val="left"/>
      <w:pPr>
        <w:ind w:left="4712" w:hanging="360"/>
      </w:pPr>
      <w:rPr>
        <w:rFonts w:hint="default"/>
        <w:lang w:val="en-US" w:eastAsia="en-US" w:bidi="ar-SA"/>
      </w:rPr>
    </w:lvl>
    <w:lvl w:ilvl="6" w:tentative="0">
      <w:start w:val="0"/>
      <w:numFmt w:val="bullet"/>
      <w:lvlText w:val="•"/>
      <w:lvlJc w:val="left"/>
      <w:pPr>
        <w:ind w:left="5670" w:hanging="360"/>
      </w:pPr>
      <w:rPr>
        <w:rFonts w:hint="default"/>
        <w:lang w:val="en-US" w:eastAsia="en-US" w:bidi="ar-SA"/>
      </w:rPr>
    </w:lvl>
    <w:lvl w:ilvl="7" w:tentative="0">
      <w:start w:val="0"/>
      <w:numFmt w:val="bullet"/>
      <w:lvlText w:val="•"/>
      <w:lvlJc w:val="left"/>
      <w:pPr>
        <w:ind w:left="6628" w:hanging="360"/>
      </w:pPr>
      <w:rPr>
        <w:rFonts w:hint="default"/>
        <w:lang w:val="en-US" w:eastAsia="en-US" w:bidi="ar-SA"/>
      </w:rPr>
    </w:lvl>
    <w:lvl w:ilvl="8" w:tentative="0">
      <w:start w:val="0"/>
      <w:numFmt w:val="bullet"/>
      <w:lvlText w:val="•"/>
      <w:lvlJc w:val="left"/>
      <w:pPr>
        <w:ind w:left="7586" w:hanging="360"/>
      </w:pPr>
      <w:rPr>
        <w:rFonts w:hint="default"/>
        <w:lang w:val="en-US" w:eastAsia="en-US" w:bidi="ar-SA"/>
      </w:rPr>
    </w:lvl>
  </w:abstractNum>
  <w:abstractNum w:abstractNumId="6">
    <w:nsid w:val="59ADCABA"/>
    <w:multiLevelType w:val="multilevel"/>
    <w:tmpl w:val="59ADCABA"/>
    <w:lvl w:ilvl="0"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742" w:hanging="360"/>
      </w:pPr>
      <w:rPr>
        <w:rFonts w:hint="default"/>
        <w:lang w:val="en-US" w:eastAsia="en-US" w:bidi="ar-SA"/>
      </w:rPr>
    </w:lvl>
    <w:lvl w:ilvl="2" w:tentative="0">
      <w:start w:val="0"/>
      <w:numFmt w:val="bullet"/>
      <w:lvlText w:val="•"/>
      <w:lvlJc w:val="left"/>
      <w:pPr>
        <w:ind w:left="2604" w:hanging="360"/>
      </w:pPr>
      <w:rPr>
        <w:rFonts w:hint="default"/>
        <w:lang w:val="en-US" w:eastAsia="en-US" w:bidi="ar-SA"/>
      </w:rPr>
    </w:lvl>
    <w:lvl w:ilvl="3" w:tentative="0">
      <w:start w:val="0"/>
      <w:numFmt w:val="bullet"/>
      <w:lvlText w:val="•"/>
      <w:lvlJc w:val="left"/>
      <w:pPr>
        <w:ind w:left="3466" w:hanging="360"/>
      </w:pPr>
      <w:rPr>
        <w:rFonts w:hint="default"/>
        <w:lang w:val="en-US" w:eastAsia="en-US" w:bidi="ar-SA"/>
      </w:rPr>
    </w:lvl>
    <w:lvl w:ilvl="4" w:tentative="0">
      <w:start w:val="0"/>
      <w:numFmt w:val="bullet"/>
      <w:lvlText w:val="•"/>
      <w:lvlJc w:val="left"/>
      <w:pPr>
        <w:ind w:left="4329" w:hanging="360"/>
      </w:pPr>
      <w:rPr>
        <w:rFonts w:hint="default"/>
        <w:lang w:val="en-US" w:eastAsia="en-US" w:bidi="ar-SA"/>
      </w:rPr>
    </w:lvl>
    <w:lvl w:ilvl="5" w:tentative="0">
      <w:start w:val="0"/>
      <w:numFmt w:val="bullet"/>
      <w:lvlText w:val="•"/>
      <w:lvlJc w:val="left"/>
      <w:pPr>
        <w:ind w:left="5191" w:hanging="360"/>
      </w:pPr>
      <w:rPr>
        <w:rFonts w:hint="default"/>
        <w:lang w:val="en-US" w:eastAsia="en-US" w:bidi="ar-SA"/>
      </w:rPr>
    </w:lvl>
    <w:lvl w:ilvl="6" w:tentative="0">
      <w:start w:val="0"/>
      <w:numFmt w:val="bullet"/>
      <w:lvlText w:val="•"/>
      <w:lvlJc w:val="left"/>
      <w:pPr>
        <w:ind w:left="6053" w:hanging="360"/>
      </w:pPr>
      <w:rPr>
        <w:rFonts w:hint="default"/>
        <w:lang w:val="en-US" w:eastAsia="en-US" w:bidi="ar-SA"/>
      </w:rPr>
    </w:lvl>
    <w:lvl w:ilvl="7" w:tentative="0">
      <w:start w:val="0"/>
      <w:numFmt w:val="bullet"/>
      <w:lvlText w:val="•"/>
      <w:lvlJc w:val="left"/>
      <w:pPr>
        <w:ind w:left="6916" w:hanging="360"/>
      </w:pPr>
      <w:rPr>
        <w:rFonts w:hint="default"/>
        <w:lang w:val="en-US" w:eastAsia="en-US" w:bidi="ar-SA"/>
      </w:rPr>
    </w:lvl>
    <w:lvl w:ilvl="8" w:tentative="0">
      <w:start w:val="0"/>
      <w:numFmt w:val="bullet"/>
      <w:lvlText w:val="•"/>
      <w:lvlJc w:val="left"/>
      <w:pPr>
        <w:ind w:left="7778" w:hanging="360"/>
      </w:pPr>
      <w:rPr>
        <w:rFonts w:hint="default"/>
        <w:lang w:val="en-US" w:eastAsia="en-US" w:bidi="ar-SA"/>
      </w:rPr>
    </w:lvl>
  </w:abstractNum>
  <w:abstractNum w:abstractNumId="7">
    <w:nsid w:val="72183CF9"/>
    <w:multiLevelType w:val="multilevel"/>
    <w:tmpl w:val="72183CF9"/>
    <w:lvl w:ilvl="0" w:tentative="0">
      <w:start w:val="0"/>
      <w:numFmt w:val="bullet"/>
      <w:lvlText w:val=""/>
      <w:lvlJc w:val="left"/>
      <w:pPr>
        <w:ind w:left="885"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742" w:hanging="360"/>
      </w:pPr>
      <w:rPr>
        <w:rFonts w:hint="default"/>
        <w:lang w:val="en-US" w:eastAsia="en-US" w:bidi="ar-SA"/>
      </w:rPr>
    </w:lvl>
    <w:lvl w:ilvl="2" w:tentative="0">
      <w:start w:val="0"/>
      <w:numFmt w:val="bullet"/>
      <w:lvlText w:val="•"/>
      <w:lvlJc w:val="left"/>
      <w:pPr>
        <w:ind w:left="2604" w:hanging="360"/>
      </w:pPr>
      <w:rPr>
        <w:rFonts w:hint="default"/>
        <w:lang w:val="en-US" w:eastAsia="en-US" w:bidi="ar-SA"/>
      </w:rPr>
    </w:lvl>
    <w:lvl w:ilvl="3" w:tentative="0">
      <w:start w:val="0"/>
      <w:numFmt w:val="bullet"/>
      <w:lvlText w:val="•"/>
      <w:lvlJc w:val="left"/>
      <w:pPr>
        <w:ind w:left="3466" w:hanging="360"/>
      </w:pPr>
      <w:rPr>
        <w:rFonts w:hint="default"/>
        <w:lang w:val="en-US" w:eastAsia="en-US" w:bidi="ar-SA"/>
      </w:rPr>
    </w:lvl>
    <w:lvl w:ilvl="4" w:tentative="0">
      <w:start w:val="0"/>
      <w:numFmt w:val="bullet"/>
      <w:lvlText w:val="•"/>
      <w:lvlJc w:val="left"/>
      <w:pPr>
        <w:ind w:left="4329" w:hanging="360"/>
      </w:pPr>
      <w:rPr>
        <w:rFonts w:hint="default"/>
        <w:lang w:val="en-US" w:eastAsia="en-US" w:bidi="ar-SA"/>
      </w:rPr>
    </w:lvl>
    <w:lvl w:ilvl="5" w:tentative="0">
      <w:start w:val="0"/>
      <w:numFmt w:val="bullet"/>
      <w:lvlText w:val="•"/>
      <w:lvlJc w:val="left"/>
      <w:pPr>
        <w:ind w:left="5191" w:hanging="360"/>
      </w:pPr>
      <w:rPr>
        <w:rFonts w:hint="default"/>
        <w:lang w:val="en-US" w:eastAsia="en-US" w:bidi="ar-SA"/>
      </w:rPr>
    </w:lvl>
    <w:lvl w:ilvl="6" w:tentative="0">
      <w:start w:val="0"/>
      <w:numFmt w:val="bullet"/>
      <w:lvlText w:val="•"/>
      <w:lvlJc w:val="left"/>
      <w:pPr>
        <w:ind w:left="6053" w:hanging="360"/>
      </w:pPr>
      <w:rPr>
        <w:rFonts w:hint="default"/>
        <w:lang w:val="en-US" w:eastAsia="en-US" w:bidi="ar-SA"/>
      </w:rPr>
    </w:lvl>
    <w:lvl w:ilvl="7" w:tentative="0">
      <w:start w:val="0"/>
      <w:numFmt w:val="bullet"/>
      <w:lvlText w:val="•"/>
      <w:lvlJc w:val="left"/>
      <w:pPr>
        <w:ind w:left="6916" w:hanging="360"/>
      </w:pPr>
      <w:rPr>
        <w:rFonts w:hint="default"/>
        <w:lang w:val="en-US" w:eastAsia="en-US" w:bidi="ar-SA"/>
      </w:rPr>
    </w:lvl>
    <w:lvl w:ilvl="8" w:tentative="0">
      <w:start w:val="0"/>
      <w:numFmt w:val="bullet"/>
      <w:lvlText w:val="•"/>
      <w:lvlJc w:val="left"/>
      <w:pPr>
        <w:ind w:left="7778" w:hanging="360"/>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F5C719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564" w:hanging="399"/>
      <w:outlineLvl w:val="1"/>
    </w:pPr>
    <w:rPr>
      <w:rFonts w:ascii="Times New Roman" w:hAnsi="Times New Roman" w:eastAsia="Times New Roman" w:cs="Times New Roman"/>
      <w:sz w:val="40"/>
      <w:szCs w:val="40"/>
      <w:lang w:val="en-US" w:eastAsia="en-US" w:bidi="ar-SA"/>
    </w:rPr>
  </w:style>
  <w:style w:type="paragraph" w:styleId="3">
    <w:name w:val="heading 2"/>
    <w:basedOn w:val="1"/>
    <w:qFormat/>
    <w:uiPriority w:val="1"/>
    <w:pPr>
      <w:ind w:left="503" w:hanging="338"/>
      <w:outlineLvl w:val="2"/>
    </w:pPr>
    <w:rPr>
      <w:rFonts w:ascii="Times New Roman" w:hAnsi="Times New Roman" w:eastAsia="Times New Roman" w:cs="Times New Roman"/>
      <w:sz w:val="32"/>
      <w:szCs w:val="32"/>
      <w:lang w:val="en-US" w:eastAsia="en-US" w:bidi="ar-SA"/>
    </w:rPr>
  </w:style>
  <w:style w:type="paragraph" w:styleId="4">
    <w:name w:val="heading 3"/>
    <w:basedOn w:val="1"/>
    <w:qFormat/>
    <w:uiPriority w:val="1"/>
    <w:pPr>
      <w:ind w:left="165"/>
      <w:outlineLvl w:val="3"/>
    </w:pPr>
    <w:rPr>
      <w:rFonts w:ascii="Times New Roman" w:hAnsi="Times New Roman" w:eastAsia="Times New Roman" w:cs="Times New Roman"/>
      <w:sz w:val="28"/>
      <w:szCs w:val="28"/>
      <w:lang w:val="en-US" w:eastAsia="en-US" w:bidi="ar-SA"/>
    </w:rPr>
  </w:style>
  <w:style w:type="paragraph" w:styleId="5">
    <w:name w:val="heading 4"/>
    <w:basedOn w:val="1"/>
    <w:qFormat/>
    <w:uiPriority w:val="1"/>
    <w:pPr>
      <w:ind w:left="165"/>
      <w:outlineLvl w:val="4"/>
    </w:pPr>
    <w:rPr>
      <w:rFonts w:ascii="Arial" w:hAnsi="Arial" w:eastAsia="Arial" w:cs="Arial"/>
      <w:b/>
      <w:bCs/>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pPr>
      <w:ind w:left="885"/>
    </w:pPr>
    <w:rPr>
      <w:rFonts w:ascii="Times New Roman" w:hAnsi="Times New Roman" w:eastAsia="Times New Roman" w:cs="Times New Roman"/>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885" w:hanging="360"/>
    </w:pPr>
    <w:rPr>
      <w:rFonts w:ascii="Times New Roman" w:hAnsi="Times New Roman" w:eastAsia="Times New Roman" w:cs="Times New Roman"/>
      <w:lang w:val="en-US" w:eastAsia="en-US" w:bidi="ar-SA"/>
    </w:rPr>
  </w:style>
  <w:style w:type="paragraph" w:customStyle="1" w:styleId="11">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1987</Words>
  <Characters>12446</Characters>
  <TotalTime>0</TotalTime>
  <ScaleCrop>false</ScaleCrop>
  <LinksUpToDate>false</LinksUpToDate>
  <CharactersWithSpaces>14061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2026-08-17T05:08:00Z</dcterms:created>
  <dc:creator>A. Jaya Mabel Rani</dc:creator>
  <cp:lastModifiedBy>Deepesh Thodeti</cp:lastModifiedBy>
  <dcterms:modified xsi:type="dcterms:W3CDTF">2026-08-17T05:09:42Z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2026-08-05T00:00:00Z</vt:filetime>
  </property>
  <property fmtid="{D5CDD505-2E9C-101B-9397-08002B2CF9AE}" pid="4" name="Creator">
    <vt:lpwstr>Microsoft® Word LTSC</vt:lpwstr>
  </property>
  <property fmtid="{D5CDD505-2E9C-101B-9397-08002B2CF9AE}" pid="5" name="LastSaved">
    <vt:filetime>2026-08-17T00:00:00Z</vt:filetime>
  </property>
  <property fmtid="{D5CDD505-2E9C-101B-9397-08002B2CF9AE}" pid="6" name="Producer">
    <vt:lpwstr>Microsoft® Word LTSC</vt:lpwstr>
  </property>
  <property fmtid="{D5CDD505-2E9C-101B-9397-08002B2CF9AE}" pid="7" name="KSOTemplateDocerSaveRecord">
    <vt:lpwstr>eyJoZGlkIjoiZmM0MDg2YzY4YTcyOTQyMGIwM2E0MzhhNTJkMmIyNTYiLCJ1c2VySWQiOiI1Njc2MTc0NTc1MzYifQ==</vt:lpwstr>
  </property>
  <property fmtid="{D5CDD505-2E9C-101B-9397-08002B2CF9AE}" pid="8" name="KSOProductBuildVer">
    <vt:lpwstr>1033-12.1.0.28032</vt:lpwstr>
  </property>
  <property fmtid="{D5CDD505-2E9C-101B-9397-08002B2CF9AE}" pid="9" name="ICV">
    <vt:lpwstr>E9B2ACF2F4404125B7EEA84614E384D3_13</vt:lpwstr>
  </property>
</Properties>
</file>